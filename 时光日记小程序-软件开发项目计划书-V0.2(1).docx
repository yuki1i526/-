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24D68">
      <w:pPr>
        <w:spacing w:after="1814" w:line="360" w:lineRule="auto"/>
        <w:ind w:firstLine="480"/>
        <w:jc w:val="center"/>
        <w:rPr>
          <w:color w:val="616161"/>
        </w:rPr>
      </w:pPr>
      <w:r>
        <w:rPr>
          <w:rFonts w:ascii="宋体" w:hAnsi="宋体" w:eastAsia="宋体" w:cs="宋体"/>
          <w:color w:val="616161"/>
          <w:spacing w:val="84"/>
          <w:sz w:val="24"/>
        </w:rPr>
        <w:t>SOFTWARE DEVELOPMENT PLAN</w:t>
      </w:r>
    </w:p>
    <w:p w14:paraId="3FDB21C9">
      <w:pPr>
        <w:spacing w:after="144" w:line="360" w:lineRule="auto"/>
        <w:ind w:firstLine="480"/>
        <w:jc w:val="center"/>
        <w:rPr>
          <w:color w:val="1A237E"/>
        </w:rPr>
      </w:pPr>
      <w:r>
        <w:rPr>
          <w:rFonts w:hint="eastAsia" w:ascii="宋体" w:hAnsi="宋体" w:eastAsia="宋体" w:cs="宋体"/>
          <w:b/>
          <w:color w:val="1A237E"/>
          <w:spacing w:val="19"/>
          <w:sz w:val="60"/>
        </w:rPr>
        <w:t>软件开发项目计划书</w:t>
      </w:r>
    </w:p>
    <w:p w14:paraId="2A7B78D6">
      <w:pPr>
        <w:spacing w:after="2040" w:line="360" w:lineRule="auto"/>
        <w:ind w:firstLine="480"/>
        <w:jc w:val="center"/>
        <w:rPr>
          <w:color w:val="616161"/>
        </w:rPr>
      </w:pPr>
      <w:r>
        <w:rPr>
          <w:rFonts w:hint="eastAsia" w:ascii="宋体" w:hAnsi="宋体" w:eastAsia="宋体" w:cs="宋体"/>
          <w:color w:val="616161"/>
          <w:sz w:val="28"/>
        </w:rPr>
        <w:t>“时光日记”微信小程序</w:t>
      </w:r>
    </w:p>
    <w:tbl>
      <w:tblPr>
        <w:tblStyle w:val="7"/>
        <w:tblW w:w="5980" w:type="dxa"/>
        <w:tblInd w:w="0" w:type="dxa"/>
        <w:shd w:val="clear" w:color="212121" w:fill="auto"/>
        <w:tblLayout w:type="autofit"/>
        <w:tblCellMar>
          <w:top w:w="15" w:type="dxa"/>
          <w:left w:w="15" w:type="dxa"/>
          <w:bottom w:w="15" w:type="dxa"/>
          <w:right w:w="15" w:type="dxa"/>
        </w:tblCellMar>
      </w:tblPr>
      <w:tblGrid>
        <w:gridCol w:w="2033"/>
        <w:gridCol w:w="3947"/>
      </w:tblGrid>
      <w:tr w14:paraId="66929368">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5F92F2B5">
            <w:pPr>
              <w:jc w:val="right"/>
              <w:rPr>
                <w:color w:val="616161"/>
              </w:rPr>
            </w:pPr>
            <w:r>
              <w:rPr>
                <w:rFonts w:hint="eastAsia" w:ascii="宋体" w:hAnsi="宋体" w:eastAsia="宋体" w:cs="宋体"/>
                <w:color w:val="616161"/>
                <w:sz w:val="24"/>
              </w:rPr>
              <w:t>项目名称</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24D96A2E">
            <w:pPr>
              <w:jc w:val="left"/>
              <w:rPr>
                <w:color w:val="212121"/>
              </w:rPr>
            </w:pPr>
            <w:r>
              <w:rPr>
                <w:rFonts w:hint="eastAsia" w:ascii="宋体" w:hAnsi="宋体" w:eastAsia="宋体" w:cs="宋体"/>
                <w:color w:val="212121"/>
                <w:sz w:val="24"/>
              </w:rPr>
              <w:t>“时光日记”微信小程序开发</w:t>
            </w:r>
          </w:p>
        </w:tc>
      </w:tr>
      <w:tr w14:paraId="2C3D83FD">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7856DA94">
            <w:pPr>
              <w:jc w:val="right"/>
              <w:rPr>
                <w:color w:val="616161"/>
              </w:rPr>
            </w:pPr>
            <w:r>
              <w:rPr>
                <w:rFonts w:hint="eastAsia" w:ascii="宋体" w:hAnsi="宋体" w:eastAsia="宋体" w:cs="宋体"/>
                <w:color w:val="616161"/>
                <w:sz w:val="24"/>
              </w:rPr>
              <w:t>项目组别</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44EF9905">
            <w:pPr>
              <w:jc w:val="left"/>
              <w:rPr>
                <w:color w:val="212121"/>
              </w:rPr>
            </w:pPr>
            <w:r>
              <w:rPr>
                <w:rFonts w:hint="eastAsia" w:ascii="宋体" w:hAnsi="宋体" w:eastAsia="宋体" w:cs="宋体"/>
                <w:color w:val="212121"/>
                <w:sz w:val="24"/>
              </w:rPr>
              <w:t>第十五组（G15）</w:t>
            </w:r>
          </w:p>
        </w:tc>
      </w:tr>
      <w:tr w14:paraId="0F23F03D">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1864A9B0">
            <w:pPr>
              <w:jc w:val="right"/>
              <w:rPr>
                <w:color w:val="616161"/>
              </w:rPr>
            </w:pPr>
            <w:r>
              <w:rPr>
                <w:rFonts w:hint="eastAsia" w:ascii="宋体" w:hAnsi="宋体" w:eastAsia="宋体" w:cs="宋体"/>
                <w:color w:val="616161"/>
                <w:sz w:val="24"/>
              </w:rPr>
              <w:t>文档编号</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1A495D3A">
            <w:pPr>
              <w:jc w:val="left"/>
              <w:rPr>
                <w:color w:val="212121"/>
              </w:rPr>
            </w:pPr>
            <w:r>
              <w:rPr>
                <w:rFonts w:ascii="宋体" w:hAnsi="宋体" w:eastAsia="宋体" w:cs="宋体"/>
                <w:color w:val="212121"/>
                <w:sz w:val="24"/>
              </w:rPr>
              <w:t>G15-SDP-2026-01</w:t>
            </w:r>
          </w:p>
        </w:tc>
      </w:tr>
      <w:tr w14:paraId="355827CF">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4F12EED7">
            <w:pPr>
              <w:jc w:val="right"/>
              <w:rPr>
                <w:color w:val="616161"/>
              </w:rPr>
            </w:pPr>
            <w:r>
              <w:rPr>
                <w:rFonts w:hint="eastAsia" w:ascii="宋体" w:hAnsi="宋体" w:eastAsia="宋体" w:cs="宋体"/>
                <w:color w:val="616161"/>
                <w:sz w:val="24"/>
              </w:rPr>
              <w:t>版本号</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04EB7F44">
            <w:pPr>
              <w:jc w:val="left"/>
              <w:rPr>
                <w:color w:val="212121"/>
              </w:rPr>
            </w:pPr>
            <w:r>
              <w:rPr>
                <w:rFonts w:ascii="宋体" w:hAnsi="宋体" w:eastAsia="宋体" w:cs="宋体"/>
                <w:color w:val="212121"/>
                <w:sz w:val="24"/>
              </w:rPr>
              <w:t>V1.0</w:t>
            </w:r>
          </w:p>
        </w:tc>
      </w:tr>
      <w:tr w14:paraId="5CFCDEE7">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587B97D9">
            <w:pPr>
              <w:jc w:val="right"/>
              <w:rPr>
                <w:color w:val="616161"/>
              </w:rPr>
            </w:pPr>
            <w:r>
              <w:rPr>
                <w:rFonts w:hint="eastAsia" w:ascii="宋体" w:hAnsi="宋体" w:eastAsia="宋体" w:cs="宋体"/>
                <w:color w:val="616161"/>
                <w:sz w:val="24"/>
              </w:rPr>
              <w:t>编制单位</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784926E6">
            <w:pPr>
              <w:jc w:val="left"/>
              <w:rPr>
                <w:color w:val="212121"/>
              </w:rPr>
            </w:pPr>
            <w:r>
              <w:rPr>
                <w:rFonts w:hint="eastAsia" w:ascii="宋体" w:hAnsi="宋体" w:eastAsia="宋体" w:cs="宋体"/>
                <w:color w:val="212121"/>
                <w:sz w:val="24"/>
              </w:rPr>
              <w:t>《软件工程》课程 G15 项目组</w:t>
            </w:r>
          </w:p>
        </w:tc>
      </w:tr>
      <w:tr w14:paraId="63050AFF">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2D001415">
            <w:pPr>
              <w:jc w:val="right"/>
              <w:rPr>
                <w:color w:val="616161"/>
              </w:rPr>
            </w:pPr>
            <w:r>
              <w:rPr>
                <w:rFonts w:hint="eastAsia" w:ascii="宋体" w:hAnsi="宋体" w:eastAsia="宋体" w:cs="宋体"/>
                <w:color w:val="616161"/>
                <w:sz w:val="24"/>
              </w:rPr>
              <w:t>编制人</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3D363D99">
            <w:pPr>
              <w:jc w:val="left"/>
              <w:rPr>
                <w:color w:val="212121"/>
              </w:rPr>
            </w:pPr>
            <w:r>
              <w:rPr>
                <w:rFonts w:hint="eastAsia" w:ascii="宋体" w:hAnsi="宋体" w:eastAsia="宋体" w:cs="宋体"/>
                <w:color w:val="212121"/>
                <w:sz w:val="24"/>
              </w:rPr>
              <w:t>林欣然、胡馨文</w:t>
            </w:r>
          </w:p>
        </w:tc>
      </w:tr>
      <w:tr w14:paraId="733EDB65">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10BFC40C">
            <w:pPr>
              <w:jc w:val="right"/>
              <w:rPr>
                <w:color w:val="616161"/>
              </w:rPr>
            </w:pPr>
            <w:r>
              <w:rPr>
                <w:rFonts w:hint="eastAsia" w:ascii="宋体" w:hAnsi="宋体" w:eastAsia="宋体" w:cs="宋体"/>
                <w:color w:val="616161"/>
                <w:sz w:val="24"/>
              </w:rPr>
              <w:t>编制日期</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30C95361">
            <w:pPr>
              <w:jc w:val="left"/>
              <w:rPr>
                <w:color w:val="212121"/>
              </w:rPr>
            </w:pPr>
            <w:r>
              <w:rPr>
                <w:rFonts w:hint="eastAsia" w:ascii="宋体" w:hAnsi="宋体" w:eastAsia="宋体" w:cs="宋体"/>
                <w:color w:val="212121"/>
                <w:sz w:val="24"/>
              </w:rPr>
              <w:t>2026 年 10 月 15 日</w:t>
            </w:r>
          </w:p>
        </w:tc>
      </w:tr>
    </w:tbl>
    <w:p w14:paraId="7000F16A">
      <w:pPr>
        <w:spacing w:before="2040" w:after="168" w:line="360" w:lineRule="auto"/>
        <w:ind w:firstLine="480"/>
        <w:jc w:val="center"/>
        <w:rPr>
          <w:color w:val="616161"/>
        </w:rPr>
        <w:sectPr>
          <w:pgSz w:w="11906" w:h="16838"/>
          <w:pgMar w:top="1440" w:right="1800" w:bottom="1440" w:left="1800" w:header="851" w:footer="992" w:gutter="0"/>
          <w:cols w:space="720" w:num="1"/>
        </w:sectPr>
      </w:pPr>
      <w:r>
        <w:rPr>
          <w:rFonts w:hint="eastAsia" w:ascii="宋体" w:hAnsi="宋体" w:eastAsia="宋体" w:cs="宋体"/>
          <w:color w:val="616161"/>
          <w:sz w:val="24"/>
        </w:rPr>
        <w:t>依据 GB/T 8567—2006《计算机软件文档编制规范》编制</w:t>
      </w:r>
    </w:p>
    <w:p w14:paraId="69E481AC">
      <w:pPr>
        <w:spacing w:before="240" w:after="120"/>
      </w:pPr>
      <w:r>
        <w:rPr>
          <w:rFonts w:hint="eastAsia"/>
          <w:b/>
        </w:rPr>
        <w:t>目　录</w:t>
      </w:r>
    </w:p>
    <w:p w14:paraId="10C95CE1">
      <w:pPr>
        <w:pStyle w:val="5"/>
        <w:ind w:left="0"/>
      </w:pPr>
      <w:r>
        <w:fldChar w:fldCharType="begin"/>
      </w:r>
      <w:r>
        <w:instrText xml:space="preserve"> TOC \o "1-2" \h \z \u </w:instrText>
      </w:r>
      <w:r>
        <w:fldChar w:fldCharType="separate"/>
      </w:r>
      <w:r>
        <w:fldChar w:fldCharType="begin"/>
      </w:r>
      <w:r>
        <w:instrText xml:space="preserve"> HYPERLINK \l "section-1" </w:instrText>
      </w:r>
      <w:r>
        <w:fldChar w:fldCharType="separate"/>
      </w:r>
      <w:r>
        <w:rPr>
          <w:rFonts w:hint="eastAsia"/>
        </w:rPr>
        <w:t>1 引言</w:t>
      </w:r>
      <w:r>
        <w:fldChar w:fldCharType="end"/>
      </w:r>
      <w:r>
        <w:tab/>
      </w:r>
      <w:r>
        <w:fldChar w:fldCharType="begin"/>
      </w:r>
      <w:r>
        <w:instrText xml:space="preserve"> PAGEREF section-1 \h </w:instrText>
      </w:r>
      <w:r>
        <w:fldChar w:fldCharType="separate"/>
      </w:r>
      <w:r>
        <w:t>1</w:t>
      </w:r>
      <w:r>
        <w:fldChar w:fldCharType="end"/>
      </w:r>
    </w:p>
    <w:p w14:paraId="3CCB08C2">
      <w:pPr>
        <w:pStyle w:val="6"/>
        <w:ind w:left="200"/>
      </w:pPr>
      <w:r>
        <w:fldChar w:fldCharType="begin"/>
      </w:r>
      <w:r>
        <w:instrText xml:space="preserve"> HYPERLINK \l "section-1" </w:instrText>
      </w:r>
      <w:r>
        <w:fldChar w:fldCharType="separate"/>
      </w:r>
      <w:r>
        <w:rPr>
          <w:rFonts w:hint="eastAsia"/>
        </w:rPr>
        <w:t>1.1 编写目的</w:t>
      </w:r>
      <w:r>
        <w:fldChar w:fldCharType="end"/>
      </w:r>
      <w:r>
        <w:tab/>
      </w:r>
      <w:r>
        <w:fldChar w:fldCharType="begin"/>
      </w:r>
      <w:r>
        <w:instrText xml:space="preserve"> PAGEREF section-1 \h </w:instrText>
      </w:r>
      <w:r>
        <w:fldChar w:fldCharType="separate"/>
      </w:r>
      <w:r>
        <w:t>1</w:t>
      </w:r>
      <w:r>
        <w:fldChar w:fldCharType="end"/>
      </w:r>
    </w:p>
    <w:p w14:paraId="692574EB">
      <w:pPr>
        <w:pStyle w:val="6"/>
        <w:ind w:left="200"/>
      </w:pPr>
      <w:r>
        <w:fldChar w:fldCharType="begin"/>
      </w:r>
      <w:r>
        <w:instrText xml:space="preserve"> HYPERLINK \l "section-1" </w:instrText>
      </w:r>
      <w:r>
        <w:fldChar w:fldCharType="separate"/>
      </w:r>
      <w:r>
        <w:rPr>
          <w:rFonts w:hint="eastAsia"/>
        </w:rPr>
        <w:t>1.2 项目背景</w:t>
      </w:r>
      <w:r>
        <w:fldChar w:fldCharType="end"/>
      </w:r>
      <w:r>
        <w:tab/>
      </w:r>
      <w:r>
        <w:fldChar w:fldCharType="begin"/>
      </w:r>
      <w:r>
        <w:instrText xml:space="preserve"> PAGEREF section-1 \h </w:instrText>
      </w:r>
      <w:r>
        <w:fldChar w:fldCharType="separate"/>
      </w:r>
      <w:r>
        <w:t>1</w:t>
      </w:r>
      <w:r>
        <w:fldChar w:fldCharType="end"/>
      </w:r>
    </w:p>
    <w:p w14:paraId="56E746BD">
      <w:pPr>
        <w:pStyle w:val="6"/>
        <w:ind w:left="200"/>
      </w:pPr>
      <w:r>
        <w:fldChar w:fldCharType="begin"/>
      </w:r>
      <w:r>
        <w:instrText xml:space="preserve"> HYPERLINK \l "section-1" </w:instrText>
      </w:r>
      <w:r>
        <w:fldChar w:fldCharType="separate"/>
      </w:r>
      <w:r>
        <w:rPr>
          <w:rFonts w:hint="eastAsia"/>
        </w:rPr>
        <w:t>1.3 定义</w:t>
      </w:r>
      <w:r>
        <w:fldChar w:fldCharType="end"/>
      </w:r>
      <w:r>
        <w:tab/>
      </w:r>
      <w:r>
        <w:fldChar w:fldCharType="begin"/>
      </w:r>
      <w:r>
        <w:instrText xml:space="preserve"> PAGEREF section-1 \h </w:instrText>
      </w:r>
      <w:r>
        <w:fldChar w:fldCharType="separate"/>
      </w:r>
      <w:r>
        <w:t>1</w:t>
      </w:r>
      <w:r>
        <w:fldChar w:fldCharType="end"/>
      </w:r>
    </w:p>
    <w:p w14:paraId="02927AAF">
      <w:pPr>
        <w:pStyle w:val="6"/>
        <w:ind w:left="200"/>
      </w:pPr>
      <w:r>
        <w:fldChar w:fldCharType="begin"/>
      </w:r>
      <w:r>
        <w:instrText xml:space="preserve"> HYPERLINK \l "section-1" </w:instrText>
      </w:r>
      <w:r>
        <w:fldChar w:fldCharType="separate"/>
      </w:r>
      <w:r>
        <w:rPr>
          <w:rFonts w:hint="eastAsia"/>
        </w:rPr>
        <w:t>1.4 参考资料</w:t>
      </w:r>
      <w:r>
        <w:fldChar w:fldCharType="end"/>
      </w:r>
      <w:r>
        <w:tab/>
      </w:r>
      <w:r>
        <w:fldChar w:fldCharType="begin"/>
      </w:r>
      <w:r>
        <w:instrText xml:space="preserve"> PAGEREF section-1 \h </w:instrText>
      </w:r>
      <w:r>
        <w:fldChar w:fldCharType="separate"/>
      </w:r>
      <w:r>
        <w:t>1</w:t>
      </w:r>
      <w:r>
        <w:fldChar w:fldCharType="end"/>
      </w:r>
    </w:p>
    <w:p w14:paraId="296BE0DE">
      <w:pPr>
        <w:pStyle w:val="6"/>
        <w:ind w:left="200"/>
      </w:pPr>
      <w:r>
        <w:fldChar w:fldCharType="begin"/>
      </w:r>
      <w:r>
        <w:instrText xml:space="preserve"> HYPERLINK \l "section-1" </w:instrText>
      </w:r>
      <w:r>
        <w:fldChar w:fldCharType="separate"/>
      </w:r>
      <w:r>
        <w:rPr>
          <w:rFonts w:hint="eastAsia"/>
        </w:rPr>
        <w:t>1.5 标准、条约和约定</w:t>
      </w:r>
      <w:r>
        <w:fldChar w:fldCharType="end"/>
      </w:r>
      <w:r>
        <w:tab/>
      </w:r>
      <w:r>
        <w:fldChar w:fldCharType="begin"/>
      </w:r>
      <w:r>
        <w:instrText xml:space="preserve"> PAGEREF section-1 \h </w:instrText>
      </w:r>
      <w:r>
        <w:fldChar w:fldCharType="separate"/>
      </w:r>
      <w:r>
        <w:t>1</w:t>
      </w:r>
      <w:r>
        <w:fldChar w:fldCharType="end"/>
      </w:r>
    </w:p>
    <w:p w14:paraId="193DA44E">
      <w:pPr>
        <w:pStyle w:val="5"/>
        <w:ind w:left="0"/>
      </w:pPr>
      <w:r>
        <w:fldChar w:fldCharType="begin"/>
      </w:r>
      <w:r>
        <w:instrText xml:space="preserve"> HYPERLINK \l "section-2" </w:instrText>
      </w:r>
      <w:r>
        <w:fldChar w:fldCharType="separate"/>
      </w:r>
      <w:r>
        <w:rPr>
          <w:rFonts w:hint="eastAsia"/>
        </w:rPr>
        <w:t>2 项目概述</w:t>
      </w:r>
      <w:r>
        <w:fldChar w:fldCharType="end"/>
      </w:r>
      <w:r>
        <w:tab/>
      </w:r>
      <w:r>
        <w:fldChar w:fldCharType="begin"/>
      </w:r>
      <w:r>
        <w:instrText xml:space="preserve"> PAGEREF section-2 \h </w:instrText>
      </w:r>
      <w:r>
        <w:fldChar w:fldCharType="separate"/>
      </w:r>
      <w:r>
        <w:t>1</w:t>
      </w:r>
      <w:r>
        <w:fldChar w:fldCharType="end"/>
      </w:r>
    </w:p>
    <w:p w14:paraId="457FE01D">
      <w:pPr>
        <w:pStyle w:val="6"/>
        <w:ind w:left="200"/>
      </w:pPr>
      <w:r>
        <w:fldChar w:fldCharType="begin"/>
      </w:r>
      <w:r>
        <w:instrText xml:space="preserve"> HYPERLINK \l "section-2" </w:instrText>
      </w:r>
      <w:r>
        <w:fldChar w:fldCharType="separate"/>
      </w:r>
      <w:r>
        <w:rPr>
          <w:rFonts w:hint="eastAsia"/>
        </w:rPr>
        <w:t>2.1 项目目标</w:t>
      </w:r>
      <w:r>
        <w:fldChar w:fldCharType="end"/>
      </w:r>
      <w:r>
        <w:tab/>
      </w:r>
      <w:r>
        <w:fldChar w:fldCharType="begin"/>
      </w:r>
      <w:r>
        <w:instrText xml:space="preserve"> PAGEREF section-2 \h </w:instrText>
      </w:r>
      <w:r>
        <w:fldChar w:fldCharType="separate"/>
      </w:r>
      <w:r>
        <w:t>1</w:t>
      </w:r>
      <w:r>
        <w:fldChar w:fldCharType="end"/>
      </w:r>
    </w:p>
    <w:p w14:paraId="4965B2BD">
      <w:pPr>
        <w:pStyle w:val="6"/>
        <w:ind w:left="200"/>
      </w:pPr>
      <w:r>
        <w:fldChar w:fldCharType="begin"/>
      </w:r>
      <w:r>
        <w:instrText xml:space="preserve"> HYPERLINK \l "section-2" </w:instrText>
      </w:r>
      <w:r>
        <w:fldChar w:fldCharType="separate"/>
      </w:r>
      <w:r>
        <w:rPr>
          <w:rFonts w:hint="eastAsia"/>
        </w:rPr>
        <w:t>2.2 产品目标与范围</w:t>
      </w:r>
      <w:r>
        <w:fldChar w:fldCharType="end"/>
      </w:r>
      <w:r>
        <w:tab/>
      </w:r>
      <w:r>
        <w:fldChar w:fldCharType="begin"/>
      </w:r>
      <w:r>
        <w:instrText xml:space="preserve"> PAGEREF section-2 \h </w:instrText>
      </w:r>
      <w:r>
        <w:fldChar w:fldCharType="separate"/>
      </w:r>
      <w:r>
        <w:t>1</w:t>
      </w:r>
      <w:r>
        <w:fldChar w:fldCharType="end"/>
      </w:r>
    </w:p>
    <w:p w14:paraId="17804E21">
      <w:pPr>
        <w:pStyle w:val="6"/>
        <w:ind w:left="200"/>
      </w:pPr>
      <w:r>
        <w:fldChar w:fldCharType="begin"/>
      </w:r>
      <w:r>
        <w:instrText xml:space="preserve"> HYPERLINK \l "section-2" </w:instrText>
      </w:r>
      <w:r>
        <w:fldChar w:fldCharType="separate"/>
      </w:r>
      <w:r>
        <w:rPr>
          <w:rFonts w:hint="eastAsia"/>
        </w:rPr>
        <w:t>2.3 假设与约束</w:t>
      </w:r>
      <w:r>
        <w:fldChar w:fldCharType="end"/>
      </w:r>
      <w:r>
        <w:tab/>
      </w:r>
      <w:r>
        <w:fldChar w:fldCharType="begin"/>
      </w:r>
      <w:r>
        <w:instrText xml:space="preserve"> PAGEREF section-2 \h </w:instrText>
      </w:r>
      <w:r>
        <w:fldChar w:fldCharType="separate"/>
      </w:r>
      <w:r>
        <w:t>1</w:t>
      </w:r>
      <w:r>
        <w:fldChar w:fldCharType="end"/>
      </w:r>
    </w:p>
    <w:p w14:paraId="7C6448C9">
      <w:pPr>
        <w:pStyle w:val="6"/>
        <w:ind w:left="200"/>
      </w:pPr>
      <w:r>
        <w:fldChar w:fldCharType="begin"/>
      </w:r>
      <w:r>
        <w:instrText xml:space="preserve"> HYPERLINK \l "section-2" </w:instrText>
      </w:r>
      <w:r>
        <w:fldChar w:fldCharType="separate"/>
      </w:r>
      <w:r>
        <w:rPr>
          <w:rFonts w:hint="eastAsia"/>
        </w:rPr>
        <w:t>2.4 项目工作范围</w:t>
      </w:r>
      <w:r>
        <w:fldChar w:fldCharType="end"/>
      </w:r>
      <w:r>
        <w:tab/>
      </w:r>
      <w:r>
        <w:fldChar w:fldCharType="begin"/>
      </w:r>
      <w:r>
        <w:instrText xml:space="preserve"> PAGEREF section-2 \h </w:instrText>
      </w:r>
      <w:r>
        <w:fldChar w:fldCharType="separate"/>
      </w:r>
      <w:r>
        <w:t>1</w:t>
      </w:r>
      <w:r>
        <w:fldChar w:fldCharType="end"/>
      </w:r>
    </w:p>
    <w:p w14:paraId="4A00D02C">
      <w:pPr>
        <w:pStyle w:val="6"/>
        <w:ind w:left="200"/>
      </w:pPr>
      <w:r>
        <w:fldChar w:fldCharType="begin"/>
      </w:r>
      <w:r>
        <w:instrText xml:space="preserve"> HYPERLINK \l "section-2" </w:instrText>
      </w:r>
      <w:r>
        <w:fldChar w:fldCharType="separate"/>
      </w:r>
      <w:r>
        <w:rPr>
          <w:rFonts w:hint="eastAsia"/>
        </w:rPr>
        <w:t>2.5 应交付成果</w:t>
      </w:r>
      <w:r>
        <w:fldChar w:fldCharType="end"/>
      </w:r>
      <w:r>
        <w:tab/>
      </w:r>
      <w:r>
        <w:fldChar w:fldCharType="begin"/>
      </w:r>
      <w:r>
        <w:instrText xml:space="preserve"> PAGEREF section-2 \h </w:instrText>
      </w:r>
      <w:r>
        <w:fldChar w:fldCharType="separate"/>
      </w:r>
      <w:r>
        <w:t>1</w:t>
      </w:r>
      <w:r>
        <w:fldChar w:fldCharType="end"/>
      </w:r>
    </w:p>
    <w:p w14:paraId="33ACC512">
      <w:pPr>
        <w:pStyle w:val="6"/>
        <w:ind w:left="200"/>
      </w:pPr>
      <w:r>
        <w:fldChar w:fldCharType="begin"/>
      </w:r>
      <w:r>
        <w:instrText xml:space="preserve"> HYPERLINK \l "section-2" </w:instrText>
      </w:r>
      <w:r>
        <w:fldChar w:fldCharType="separate"/>
      </w:r>
      <w:r>
        <w:rPr>
          <w:rFonts w:hint="eastAsia"/>
        </w:rPr>
        <w:t>2.6 项目开发环境</w:t>
      </w:r>
      <w:r>
        <w:fldChar w:fldCharType="end"/>
      </w:r>
      <w:r>
        <w:tab/>
      </w:r>
      <w:r>
        <w:fldChar w:fldCharType="begin"/>
      </w:r>
      <w:r>
        <w:instrText xml:space="preserve"> PAGEREF section-2 \h </w:instrText>
      </w:r>
      <w:r>
        <w:fldChar w:fldCharType="separate"/>
      </w:r>
      <w:r>
        <w:t>1</w:t>
      </w:r>
      <w:r>
        <w:fldChar w:fldCharType="end"/>
      </w:r>
    </w:p>
    <w:p w14:paraId="76E4489D">
      <w:pPr>
        <w:pStyle w:val="6"/>
        <w:ind w:left="200"/>
      </w:pPr>
      <w:r>
        <w:fldChar w:fldCharType="begin"/>
      </w:r>
      <w:r>
        <w:instrText xml:space="preserve"> HYPERLINK \l "section-2" </w:instrText>
      </w:r>
      <w:r>
        <w:fldChar w:fldCharType="separate"/>
      </w:r>
      <w:r>
        <w:rPr>
          <w:rFonts w:hint="eastAsia"/>
        </w:rPr>
        <w:t>2.7 项目验收方式与依据</w:t>
      </w:r>
      <w:r>
        <w:fldChar w:fldCharType="end"/>
      </w:r>
      <w:r>
        <w:tab/>
      </w:r>
      <w:r>
        <w:fldChar w:fldCharType="begin"/>
      </w:r>
      <w:r>
        <w:instrText xml:space="preserve"> PAGEREF section-2 \h </w:instrText>
      </w:r>
      <w:r>
        <w:fldChar w:fldCharType="separate"/>
      </w:r>
      <w:r>
        <w:t>1</w:t>
      </w:r>
      <w:r>
        <w:fldChar w:fldCharType="end"/>
      </w:r>
    </w:p>
    <w:p w14:paraId="7FE4E076">
      <w:pPr>
        <w:pStyle w:val="6"/>
        <w:ind w:left="200"/>
        <w:rPr>
          <w:rFonts w:asciiTheme="minorAscii" w:hAnsiTheme="minorHAnsi" w:eastAsiaTheme="minorEastAsia" w:cstheme="minorBidi"/>
          <w:kern w:val="2"/>
          <w:sz w:val="21"/>
          <w:szCs w:val="24"/>
          <w:lang w:val="en-US" w:eastAsia="zh-CN" w:bidi="ar-SA"/>
        </w:rPr>
      </w:pPr>
      <w:r>
        <w:rPr>
          <w:rFonts w:hint="eastAsia"/>
          <w:kern w:val="2"/>
          <w:szCs w:val="24"/>
          <w:lang w:val="en-US" w:eastAsia="zh-CN" w:bidi="ar-SA"/>
        </w:rPr>
        <w:t>2.8 方案比选与未采用计划说明</w:t>
      </w:r>
    </w:p>
    <w:p w14:paraId="22BB84E0">
      <w:pPr>
        <w:pStyle w:val="5"/>
        <w:ind w:left="0"/>
      </w:pPr>
      <w:r>
        <w:fldChar w:fldCharType="begin"/>
      </w:r>
      <w:r>
        <w:instrText xml:space="preserve"> HYPERLINK \l "section-3" </w:instrText>
      </w:r>
      <w:r>
        <w:fldChar w:fldCharType="separate"/>
      </w:r>
      <w:r>
        <w:rPr>
          <w:rFonts w:hint="eastAsia"/>
        </w:rPr>
        <w:t>3 项目团队组织</w:t>
      </w:r>
      <w:r>
        <w:fldChar w:fldCharType="end"/>
      </w:r>
      <w:r>
        <w:tab/>
      </w:r>
      <w:r>
        <w:fldChar w:fldCharType="begin"/>
      </w:r>
      <w:r>
        <w:instrText xml:space="preserve"> PAGEREF section-3 \h </w:instrText>
      </w:r>
      <w:r>
        <w:fldChar w:fldCharType="separate"/>
      </w:r>
      <w:r>
        <w:t>1</w:t>
      </w:r>
      <w:r>
        <w:fldChar w:fldCharType="end"/>
      </w:r>
    </w:p>
    <w:p w14:paraId="4F79C0C3">
      <w:pPr>
        <w:pStyle w:val="6"/>
        <w:ind w:left="200"/>
      </w:pPr>
      <w:r>
        <w:fldChar w:fldCharType="begin"/>
      </w:r>
      <w:r>
        <w:instrText xml:space="preserve"> HYPERLINK \l "section-3" </w:instrText>
      </w:r>
      <w:r>
        <w:fldChar w:fldCharType="separate"/>
      </w:r>
      <w:r>
        <w:rPr>
          <w:rFonts w:hint="eastAsia"/>
        </w:rPr>
        <w:t>3.1 组织结构</w:t>
      </w:r>
      <w:r>
        <w:fldChar w:fldCharType="end"/>
      </w:r>
      <w:r>
        <w:tab/>
      </w:r>
      <w:r>
        <w:fldChar w:fldCharType="begin"/>
      </w:r>
      <w:r>
        <w:instrText xml:space="preserve"> PAGEREF section-3 \h </w:instrText>
      </w:r>
      <w:r>
        <w:fldChar w:fldCharType="separate"/>
      </w:r>
      <w:r>
        <w:t>1</w:t>
      </w:r>
      <w:r>
        <w:fldChar w:fldCharType="end"/>
      </w:r>
    </w:p>
    <w:p w14:paraId="7B3F0CEA">
      <w:pPr>
        <w:pStyle w:val="6"/>
        <w:ind w:left="200"/>
      </w:pPr>
      <w:r>
        <w:fldChar w:fldCharType="begin"/>
      </w:r>
      <w:r>
        <w:instrText xml:space="preserve"> HYPERLINK \l "section-3" </w:instrText>
      </w:r>
      <w:r>
        <w:fldChar w:fldCharType="separate"/>
      </w:r>
      <w:r>
        <w:rPr>
          <w:rFonts w:hint="eastAsia"/>
        </w:rPr>
        <w:t>3.2 人员分工</w:t>
      </w:r>
      <w:r>
        <w:fldChar w:fldCharType="end"/>
      </w:r>
      <w:r>
        <w:tab/>
      </w:r>
      <w:r>
        <w:fldChar w:fldCharType="begin"/>
      </w:r>
      <w:r>
        <w:instrText xml:space="preserve"> PAGEREF section-3 \h </w:instrText>
      </w:r>
      <w:r>
        <w:fldChar w:fldCharType="separate"/>
      </w:r>
      <w:r>
        <w:t>1</w:t>
      </w:r>
      <w:r>
        <w:fldChar w:fldCharType="end"/>
      </w:r>
    </w:p>
    <w:p w14:paraId="41C994F5">
      <w:pPr>
        <w:pStyle w:val="6"/>
        <w:ind w:left="200"/>
      </w:pPr>
      <w:r>
        <w:fldChar w:fldCharType="begin"/>
      </w:r>
      <w:r>
        <w:instrText xml:space="preserve"> HYPERLINK \l "section-3" </w:instrText>
      </w:r>
      <w:r>
        <w:fldChar w:fldCharType="separate"/>
      </w:r>
      <w:r>
        <w:rPr>
          <w:rFonts w:hint="eastAsia"/>
        </w:rPr>
        <w:t>3.3 协作与沟通</w:t>
      </w:r>
      <w:r>
        <w:fldChar w:fldCharType="end"/>
      </w:r>
      <w:r>
        <w:tab/>
      </w:r>
      <w:r>
        <w:fldChar w:fldCharType="begin"/>
      </w:r>
      <w:r>
        <w:instrText xml:space="preserve"> PAGEREF section-3 \h </w:instrText>
      </w:r>
      <w:r>
        <w:fldChar w:fldCharType="separate"/>
      </w:r>
      <w:r>
        <w:t>1</w:t>
      </w:r>
      <w:r>
        <w:fldChar w:fldCharType="end"/>
      </w:r>
    </w:p>
    <w:p w14:paraId="31FBF8B7">
      <w:pPr>
        <w:pStyle w:val="5"/>
        <w:ind w:left="0"/>
      </w:pPr>
      <w:r>
        <w:fldChar w:fldCharType="begin"/>
      </w:r>
      <w:r>
        <w:instrText xml:space="preserve"> HYPERLINK \l "section-4" </w:instrText>
      </w:r>
      <w:r>
        <w:fldChar w:fldCharType="separate"/>
      </w:r>
      <w:r>
        <w:rPr>
          <w:rFonts w:hint="eastAsia"/>
        </w:rPr>
        <w:t>4 实施计划</w:t>
      </w:r>
      <w:r>
        <w:fldChar w:fldCharType="end"/>
      </w:r>
      <w:r>
        <w:tab/>
      </w:r>
      <w:r>
        <w:fldChar w:fldCharType="begin"/>
      </w:r>
      <w:r>
        <w:instrText xml:space="preserve"> PAGEREF section-4 \h </w:instrText>
      </w:r>
      <w:r>
        <w:fldChar w:fldCharType="separate"/>
      </w:r>
      <w:r>
        <w:t>1</w:t>
      </w:r>
      <w:r>
        <w:fldChar w:fldCharType="end"/>
      </w:r>
    </w:p>
    <w:p w14:paraId="3AE426D6">
      <w:pPr>
        <w:pStyle w:val="6"/>
        <w:ind w:left="200"/>
      </w:pPr>
      <w:r>
        <w:fldChar w:fldCharType="begin"/>
      </w:r>
      <w:r>
        <w:instrText xml:space="preserve"> HYPERLINK \l "section-4" </w:instrText>
      </w:r>
      <w:r>
        <w:fldChar w:fldCharType="separate"/>
      </w:r>
      <w:r>
        <w:rPr>
          <w:rFonts w:hint="eastAsia"/>
        </w:rPr>
        <w:t>4.1 风险评估及对策</w:t>
      </w:r>
      <w:r>
        <w:fldChar w:fldCharType="end"/>
      </w:r>
      <w:r>
        <w:tab/>
      </w:r>
      <w:r>
        <w:fldChar w:fldCharType="begin"/>
      </w:r>
      <w:r>
        <w:instrText xml:space="preserve"> PAGEREF section-4 \h </w:instrText>
      </w:r>
      <w:r>
        <w:fldChar w:fldCharType="separate"/>
      </w:r>
      <w:r>
        <w:t>1</w:t>
      </w:r>
      <w:r>
        <w:fldChar w:fldCharType="end"/>
      </w:r>
    </w:p>
    <w:p w14:paraId="66D662D7">
      <w:pPr>
        <w:pStyle w:val="6"/>
        <w:ind w:left="200"/>
      </w:pPr>
      <w:r>
        <w:fldChar w:fldCharType="begin"/>
      </w:r>
      <w:r>
        <w:instrText xml:space="preserve"> HYPERLINK \l "section-4" </w:instrText>
      </w:r>
      <w:r>
        <w:fldChar w:fldCharType="separate"/>
      </w:r>
      <w:r>
        <w:rPr>
          <w:rFonts w:hint="eastAsia"/>
        </w:rPr>
        <w:t>4.2 工作流程</w:t>
      </w:r>
      <w:r>
        <w:fldChar w:fldCharType="end"/>
      </w:r>
      <w:r>
        <w:tab/>
      </w:r>
      <w:r>
        <w:fldChar w:fldCharType="begin"/>
      </w:r>
      <w:r>
        <w:instrText xml:space="preserve"> PAGEREF section-4 \h </w:instrText>
      </w:r>
      <w:r>
        <w:fldChar w:fldCharType="separate"/>
      </w:r>
      <w:r>
        <w:t>1</w:t>
      </w:r>
      <w:r>
        <w:fldChar w:fldCharType="end"/>
      </w:r>
    </w:p>
    <w:p w14:paraId="49A52EE4">
      <w:pPr>
        <w:pStyle w:val="6"/>
        <w:ind w:left="200"/>
      </w:pPr>
      <w:r>
        <w:fldChar w:fldCharType="begin"/>
      </w:r>
      <w:r>
        <w:instrText xml:space="preserve"> HYPERLINK \l "section-4" </w:instrText>
      </w:r>
      <w:r>
        <w:fldChar w:fldCharType="separate"/>
      </w:r>
      <w:r>
        <w:rPr>
          <w:rFonts w:hint="eastAsia"/>
        </w:rPr>
        <w:t>4.3 总体进度计划</w:t>
      </w:r>
      <w:r>
        <w:fldChar w:fldCharType="end"/>
      </w:r>
      <w:r>
        <w:tab/>
      </w:r>
      <w:r>
        <w:fldChar w:fldCharType="begin"/>
      </w:r>
      <w:r>
        <w:instrText xml:space="preserve"> PAGEREF section-4 \h </w:instrText>
      </w:r>
      <w:r>
        <w:fldChar w:fldCharType="separate"/>
      </w:r>
      <w:r>
        <w:t>1</w:t>
      </w:r>
      <w:r>
        <w:fldChar w:fldCharType="end"/>
      </w:r>
    </w:p>
    <w:p w14:paraId="7D933281">
      <w:pPr>
        <w:pStyle w:val="6"/>
        <w:ind w:left="200"/>
      </w:pPr>
      <w:r>
        <w:fldChar w:fldCharType="begin"/>
      </w:r>
      <w:r>
        <w:instrText xml:space="preserve"> HYPERLINK \l "section-4" </w:instrText>
      </w:r>
      <w:r>
        <w:fldChar w:fldCharType="separate"/>
      </w:r>
      <w:r>
        <w:rPr>
          <w:rFonts w:hint="eastAsia"/>
        </w:rPr>
        <w:t>4.4 项目监控</w:t>
      </w:r>
      <w:r>
        <w:fldChar w:fldCharType="end"/>
      </w:r>
      <w:r>
        <w:tab/>
      </w:r>
      <w:r>
        <w:fldChar w:fldCharType="begin"/>
      </w:r>
      <w:r>
        <w:instrText xml:space="preserve"> PAGEREF section-4 \h </w:instrText>
      </w:r>
      <w:r>
        <w:fldChar w:fldCharType="separate"/>
      </w:r>
      <w:r>
        <w:t>1</w:t>
      </w:r>
      <w:r>
        <w:fldChar w:fldCharType="end"/>
      </w:r>
    </w:p>
    <w:p w14:paraId="6D1D56A3">
      <w:pPr>
        <w:pStyle w:val="5"/>
        <w:ind w:left="0"/>
      </w:pPr>
      <w:r>
        <w:fldChar w:fldCharType="begin"/>
      </w:r>
      <w:r>
        <w:instrText xml:space="preserve"> HYPERLINK \l "section-5" </w:instrText>
      </w:r>
      <w:r>
        <w:fldChar w:fldCharType="separate"/>
      </w:r>
      <w:r>
        <w:rPr>
          <w:rFonts w:hint="eastAsia"/>
        </w:rPr>
        <w:t>5 支持条件</w:t>
      </w:r>
      <w:r>
        <w:fldChar w:fldCharType="end"/>
      </w:r>
      <w:r>
        <w:tab/>
      </w:r>
      <w:r>
        <w:fldChar w:fldCharType="begin"/>
      </w:r>
      <w:r>
        <w:instrText xml:space="preserve"> PAGEREF section-5 \h </w:instrText>
      </w:r>
      <w:r>
        <w:fldChar w:fldCharType="separate"/>
      </w:r>
      <w:r>
        <w:t>1</w:t>
      </w:r>
      <w:r>
        <w:fldChar w:fldCharType="end"/>
      </w:r>
    </w:p>
    <w:p w14:paraId="183F5C5C">
      <w:pPr>
        <w:pStyle w:val="5"/>
        <w:ind w:left="0"/>
      </w:pPr>
      <w:r>
        <w:fldChar w:fldCharType="begin"/>
      </w:r>
      <w:r>
        <w:instrText xml:space="preserve"> HYPERLINK \l "section-6" </w:instrText>
      </w:r>
      <w:r>
        <w:fldChar w:fldCharType="separate"/>
      </w:r>
      <w:r>
        <w:rPr>
          <w:rFonts w:hint="eastAsia"/>
        </w:rPr>
        <w:t>6 预算</w:t>
      </w:r>
      <w:r>
        <w:fldChar w:fldCharType="end"/>
      </w:r>
      <w:r>
        <w:tab/>
      </w:r>
      <w:r>
        <w:fldChar w:fldCharType="begin"/>
      </w:r>
      <w:r>
        <w:instrText xml:space="preserve"> PAGEREF section-6 \h </w:instrText>
      </w:r>
      <w:r>
        <w:fldChar w:fldCharType="separate"/>
      </w:r>
      <w:r>
        <w:t>1</w:t>
      </w:r>
      <w:r>
        <w:fldChar w:fldCharType="end"/>
      </w:r>
    </w:p>
    <w:p w14:paraId="08ED392C">
      <w:pPr>
        <w:pStyle w:val="5"/>
        <w:ind w:left="0"/>
      </w:pPr>
      <w:r>
        <w:fldChar w:fldCharType="begin"/>
      </w:r>
      <w:r>
        <w:instrText xml:space="preserve"> HYPERLINK \l "section-7" </w:instrText>
      </w:r>
      <w:r>
        <w:fldChar w:fldCharType="separate"/>
      </w:r>
      <w:r>
        <w:rPr>
          <w:rFonts w:hint="eastAsia"/>
        </w:rPr>
        <w:t>7 关键问题</w:t>
      </w:r>
      <w:r>
        <w:fldChar w:fldCharType="end"/>
      </w:r>
      <w:r>
        <w:tab/>
      </w:r>
      <w:r>
        <w:fldChar w:fldCharType="begin"/>
      </w:r>
      <w:r>
        <w:instrText xml:space="preserve"> PAGEREF section-7 \h </w:instrText>
      </w:r>
      <w:r>
        <w:fldChar w:fldCharType="separate"/>
      </w:r>
      <w:r>
        <w:t>1</w:t>
      </w:r>
      <w:r>
        <w:fldChar w:fldCharType="end"/>
      </w:r>
    </w:p>
    <w:p w14:paraId="527A4180">
      <w:pPr>
        <w:pStyle w:val="5"/>
        <w:ind w:left="0"/>
      </w:pPr>
      <w:r>
        <w:fldChar w:fldCharType="begin"/>
      </w:r>
      <w:r>
        <w:instrText xml:space="preserve"> HYPERLINK \l "section-8" </w:instrText>
      </w:r>
      <w:r>
        <w:fldChar w:fldCharType="separate"/>
      </w:r>
      <w:r>
        <w:rPr>
          <w:rFonts w:hint="eastAsia"/>
        </w:rPr>
        <w:t>8 专题计划要点</w:t>
      </w:r>
      <w:r>
        <w:fldChar w:fldCharType="end"/>
      </w:r>
      <w:r>
        <w:tab/>
      </w:r>
      <w:r>
        <w:fldChar w:fldCharType="begin"/>
      </w:r>
      <w:r>
        <w:instrText xml:space="preserve"> PAGEREF section-8 \h </w:instrText>
      </w:r>
      <w:r>
        <w:fldChar w:fldCharType="separate"/>
      </w:r>
      <w:r>
        <w:t>1</w:t>
      </w:r>
      <w:r>
        <w:fldChar w:fldCharType="end"/>
      </w:r>
      <w:r>
        <w:fldChar w:fldCharType="end"/>
      </w:r>
    </w:p>
    <w:p w14:paraId="7003643E">
      <w:pPr>
        <w:sectPr>
          <w:pgSz w:w="11906" w:h="16838"/>
          <w:pgMar w:top="1440" w:right="1800" w:bottom="1440" w:left="1800" w:header="851" w:footer="992" w:gutter="0"/>
          <w:cols w:space="720" w:num="1"/>
        </w:sectPr>
      </w:pPr>
    </w:p>
    <w:p w14:paraId="0F12FA8E">
      <w:pPr>
        <w:pStyle w:val="2"/>
        <w:keepNext/>
        <w:keepLines/>
        <w:spacing w:before="384" w:beforeAutospacing="1" w:after="216" w:afterAutospacing="1" w:line="360" w:lineRule="auto"/>
        <w:jc w:val="left"/>
        <w:outlineLvl w:val="0"/>
        <w:rPr>
          <w:color w:val="1A237E"/>
          <w:kern w:val="44"/>
          <w:sz w:val="44"/>
          <w:szCs w:val="44"/>
        </w:rPr>
      </w:pPr>
      <w:bookmarkStart w:id="0" w:name="section-1"/>
      <w:r>
        <w:rPr>
          <w:rFonts w:hint="eastAsia" w:ascii="宋体" w:hAnsi="宋体" w:eastAsia="宋体" w:cs="宋体"/>
          <w:b/>
          <w:color w:val="1A237E"/>
          <w:sz w:val="32"/>
        </w:rPr>
        <w:t>1 引言</w:t>
      </w:r>
      <w:bookmarkEnd w:id="0"/>
    </w:p>
    <w:p w14:paraId="1F01A319">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1.1 编写目的</w:t>
      </w:r>
    </w:p>
    <w:p w14:paraId="1BF78147">
      <w:pPr>
        <w:spacing w:after="168" w:line="360" w:lineRule="auto"/>
        <w:ind w:firstLine="480"/>
        <w:jc w:val="both"/>
        <w:rPr>
          <w:color w:val="212121"/>
        </w:rPr>
      </w:pPr>
      <w:r>
        <w:rPr>
          <w:rFonts w:hint="eastAsia" w:ascii="宋体" w:hAnsi="宋体" w:eastAsia="宋体" w:cs="宋体"/>
          <w:color w:val="212121"/>
          <w:sz w:val="24"/>
        </w:rPr>
        <w:t>编写本计划的目的是把“时光日记”微信小程序项目开发过程中各项工作任务的负责人员、开发进度、经费预算、软硬件资源条件等问题所做的安排用文档的方式记载下来，以便依本计划开展和检查项目开发工作，保证项目开发正常进行。</w:t>
      </w:r>
    </w:p>
    <w:p w14:paraId="20C9D127">
      <w:pPr>
        <w:spacing w:after="168" w:line="360" w:lineRule="auto"/>
        <w:ind w:firstLine="480"/>
        <w:jc w:val="both"/>
        <w:rPr>
          <w:color w:val="212121"/>
        </w:rPr>
      </w:pPr>
      <w:r>
        <w:rPr>
          <w:rFonts w:hint="eastAsia" w:ascii="宋体" w:hAnsi="宋体" w:eastAsia="宋体" w:cs="宋体"/>
          <w:color w:val="212121"/>
          <w:sz w:val="24"/>
        </w:rPr>
        <w:t>本文档同时作为项目团队成员以及项目干系人之间的共识与约定、项目生命周期内所有项目活动的行动基础，以及项目团队开展和检查项目工作的依据。</w:t>
      </w:r>
    </w:p>
    <w:p w14:paraId="24B1A7EA">
      <w:pPr>
        <w:spacing w:after="168" w:line="360" w:lineRule="auto"/>
        <w:jc w:val="both"/>
        <w:rPr>
          <w:color w:val="212121"/>
        </w:rPr>
      </w:pPr>
      <w:r>
        <w:rPr>
          <w:rFonts w:hint="eastAsia" w:ascii="宋体" w:hAnsi="宋体" w:eastAsia="宋体" w:cs="宋体"/>
          <w:b/>
          <w:color w:val="212121"/>
          <w:sz w:val="24"/>
        </w:rPr>
        <w:t>预期读者</w:t>
      </w:r>
      <w:r>
        <w:rPr>
          <w:rFonts w:hint="eastAsia" w:ascii="宋体" w:hAnsi="宋体" w:eastAsia="宋体" w:cs="宋体"/>
          <w:color w:val="212121"/>
          <w:sz w:val="24"/>
        </w:rPr>
        <w:t>：课程指导教师、项目评审人员、G15 项目组全体成员及相关干系人。</w:t>
      </w:r>
    </w:p>
    <w:p w14:paraId="34A47C78">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1.2 项目背景</w:t>
      </w:r>
    </w:p>
    <w:tbl>
      <w:tblPr>
        <w:tblStyle w:val="7"/>
        <w:tblW w:w="8306" w:type="dxa"/>
        <w:tblInd w:w="0" w:type="dxa"/>
        <w:shd w:val="clear" w:color="212121" w:fill="auto"/>
        <w:tblLayout w:type="autofit"/>
        <w:tblCellMar>
          <w:top w:w="15" w:type="dxa"/>
          <w:left w:w="15" w:type="dxa"/>
          <w:bottom w:w="15" w:type="dxa"/>
          <w:right w:w="15" w:type="dxa"/>
        </w:tblCellMar>
      </w:tblPr>
      <w:tblGrid>
        <w:gridCol w:w="2990"/>
        <w:gridCol w:w="5316"/>
      </w:tblGrid>
      <w:tr w14:paraId="0AF58F36">
        <w:tblPrEx>
          <w:tblCellMar>
            <w:top w:w="15" w:type="dxa"/>
            <w:left w:w="15" w:type="dxa"/>
            <w:bottom w:w="15" w:type="dxa"/>
            <w:right w:w="15" w:type="dxa"/>
          </w:tblCellMar>
        </w:tblPrEx>
        <w:trPr>
          <w:tblHeader/>
        </w:trPr>
        <w:tc>
          <w:tcPr>
            <w:tcW w:w="299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FD89E3E">
            <w:pPr>
              <w:jc w:val="left"/>
              <w:rPr>
                <w:b/>
                <w:bCs/>
                <w:color w:val="212121"/>
              </w:rPr>
            </w:pPr>
            <w:r>
              <w:rPr>
                <w:rFonts w:hint="eastAsia" w:ascii="宋体" w:hAnsi="宋体" w:eastAsia="宋体" w:cs="宋体"/>
                <w:b/>
                <w:color w:val="212121"/>
                <w:sz w:val="22"/>
              </w:rPr>
              <w:t>项目</w:t>
            </w:r>
          </w:p>
        </w:tc>
        <w:tc>
          <w:tcPr>
            <w:tcW w:w="531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6F338FC">
            <w:pPr>
              <w:jc w:val="left"/>
              <w:rPr>
                <w:b/>
                <w:bCs/>
                <w:color w:val="212121"/>
              </w:rPr>
            </w:pPr>
            <w:r>
              <w:rPr>
                <w:rFonts w:hint="eastAsia" w:ascii="宋体" w:hAnsi="宋体" w:eastAsia="宋体" w:cs="宋体"/>
                <w:b/>
                <w:color w:val="212121"/>
                <w:sz w:val="22"/>
              </w:rPr>
              <w:t>内容</w:t>
            </w:r>
          </w:p>
        </w:tc>
      </w:tr>
      <w:tr w14:paraId="324723F4">
        <w:tblPrEx>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2731881">
            <w:pPr>
              <w:jc w:val="left"/>
              <w:rPr>
                <w:color w:val="212121"/>
              </w:rPr>
            </w:pPr>
            <w:r>
              <w:rPr>
                <w:rFonts w:hint="eastAsia" w:ascii="宋体" w:hAnsi="宋体" w:eastAsia="宋体" w:cs="宋体"/>
                <w:color w:val="212121"/>
                <w:sz w:val="22"/>
              </w:rPr>
              <w:t>项目名称</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CA2D2A">
            <w:pPr>
              <w:jc w:val="left"/>
              <w:rPr>
                <w:color w:val="212121"/>
              </w:rPr>
            </w:pPr>
            <w:r>
              <w:rPr>
                <w:rFonts w:hint="eastAsia" w:ascii="宋体" w:hAnsi="宋体" w:eastAsia="宋体" w:cs="宋体"/>
                <w:color w:val="212121"/>
                <w:sz w:val="22"/>
              </w:rPr>
              <w:t>“时光日记”微信小程序开发</w:t>
            </w:r>
          </w:p>
        </w:tc>
      </w:tr>
      <w:tr w14:paraId="49912024">
        <w:tblPrEx>
          <w:shd w:val="clear" w:color="212121" w:fill="auto"/>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41D1A2F">
            <w:pPr>
              <w:jc w:val="left"/>
              <w:rPr>
                <w:color w:val="212121"/>
              </w:rPr>
            </w:pPr>
            <w:r>
              <w:rPr>
                <w:rFonts w:hint="eastAsia" w:ascii="宋体" w:hAnsi="宋体" w:eastAsia="宋体" w:cs="宋体"/>
                <w:color w:val="212121"/>
                <w:sz w:val="22"/>
              </w:rPr>
              <w:t>提出者</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FE4E075">
            <w:pPr>
              <w:jc w:val="left"/>
              <w:rPr>
                <w:color w:val="212121"/>
              </w:rPr>
            </w:pPr>
            <w:r>
              <w:rPr>
                <w:rFonts w:hint="eastAsia" w:ascii="宋体" w:hAnsi="宋体" w:eastAsia="宋体" w:cs="宋体"/>
                <w:color w:val="212121"/>
                <w:sz w:val="22"/>
              </w:rPr>
              <w:t>《软件工程》课程大作业</w:t>
            </w:r>
          </w:p>
        </w:tc>
      </w:tr>
      <w:tr w14:paraId="75912BFB">
        <w:tblPrEx>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AF4BBB">
            <w:pPr>
              <w:jc w:val="left"/>
              <w:rPr>
                <w:color w:val="212121"/>
              </w:rPr>
            </w:pPr>
            <w:r>
              <w:rPr>
                <w:rFonts w:hint="eastAsia" w:ascii="宋体" w:hAnsi="宋体" w:eastAsia="宋体" w:cs="宋体"/>
                <w:color w:val="212121"/>
                <w:sz w:val="22"/>
              </w:rPr>
              <w:t>委托单位（交办单位）</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16CE2BF">
            <w:pPr>
              <w:jc w:val="left"/>
              <w:rPr>
                <w:color w:val="212121"/>
              </w:rPr>
            </w:pPr>
            <w:r>
              <w:rPr>
                <w:rFonts w:hint="eastAsia" w:ascii="宋体" w:hAnsi="宋体" w:eastAsia="宋体" w:cs="宋体"/>
                <w:color w:val="212121"/>
                <w:sz w:val="22"/>
                <w:lang w:val="en-US" w:eastAsia="zh-CN"/>
              </w:rPr>
              <w:t>杨枨</w:t>
            </w:r>
          </w:p>
        </w:tc>
      </w:tr>
      <w:tr w14:paraId="400C3F00">
        <w:tblPrEx>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865B969">
            <w:pPr>
              <w:jc w:val="left"/>
              <w:rPr>
                <w:color w:val="212121"/>
              </w:rPr>
            </w:pPr>
            <w:r>
              <w:rPr>
                <w:rFonts w:hint="eastAsia" w:ascii="宋体" w:hAnsi="宋体" w:eastAsia="宋体" w:cs="宋体"/>
                <w:color w:val="212121"/>
                <w:sz w:val="22"/>
              </w:rPr>
              <w:t>开发单位（承办单位）</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803CE1E">
            <w:pPr>
              <w:jc w:val="left"/>
              <w:rPr>
                <w:color w:val="212121"/>
              </w:rPr>
            </w:pPr>
            <w:r>
              <w:rPr>
                <w:rFonts w:hint="eastAsia" w:ascii="宋体" w:hAnsi="宋体" w:eastAsia="宋体" w:cs="宋体"/>
                <w:color w:val="212121"/>
                <w:sz w:val="22"/>
              </w:rPr>
              <w:t>G15 项目组（林欣然、胡馨文）</w:t>
            </w:r>
          </w:p>
        </w:tc>
      </w:tr>
      <w:tr w14:paraId="66F6D340">
        <w:tblPrEx>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E6ADF33">
            <w:pPr>
              <w:jc w:val="left"/>
              <w:rPr>
                <w:color w:val="212121"/>
              </w:rPr>
            </w:pPr>
            <w:r>
              <w:rPr>
                <w:rFonts w:hint="eastAsia" w:ascii="宋体" w:hAnsi="宋体" w:eastAsia="宋体" w:cs="宋体"/>
                <w:color w:val="212121"/>
                <w:sz w:val="22"/>
              </w:rPr>
              <w:t>项目任务提出者</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82C5F26">
            <w:pPr>
              <w:jc w:val="left"/>
              <w:rPr>
                <w:color w:val="212121"/>
              </w:rPr>
            </w:pPr>
            <w:r>
              <w:rPr>
                <w:rFonts w:hint="eastAsia" w:ascii="宋体" w:hAnsi="宋体" w:eastAsia="宋体" w:cs="宋体"/>
                <w:color w:val="212121"/>
                <w:sz w:val="22"/>
              </w:rPr>
              <w:t>G15 项目组</w:t>
            </w:r>
          </w:p>
        </w:tc>
      </w:tr>
      <w:tr w14:paraId="68D00DCB">
        <w:tblPrEx>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C489452">
            <w:pPr>
              <w:jc w:val="left"/>
              <w:rPr>
                <w:color w:val="212121"/>
              </w:rPr>
            </w:pPr>
            <w:r>
              <w:rPr>
                <w:rFonts w:hint="eastAsia" w:ascii="宋体" w:hAnsi="宋体" w:eastAsia="宋体" w:cs="宋体"/>
                <w:color w:val="212121"/>
                <w:sz w:val="22"/>
              </w:rPr>
              <w:t>项目主要承担部门</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C2F7CCC">
            <w:pPr>
              <w:jc w:val="left"/>
              <w:rPr>
                <w:color w:val="212121"/>
              </w:rPr>
            </w:pPr>
            <w:r>
              <w:rPr>
                <w:rFonts w:hint="eastAsia" w:ascii="宋体" w:hAnsi="宋体" w:eastAsia="宋体" w:cs="宋体"/>
                <w:color w:val="212121"/>
                <w:sz w:val="22"/>
              </w:rPr>
              <w:t>G15 项目组</w:t>
            </w:r>
          </w:p>
        </w:tc>
      </w:tr>
      <w:tr w14:paraId="355B3E32">
        <w:tblPrEx>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A7D45B">
            <w:pPr>
              <w:jc w:val="left"/>
              <w:rPr>
                <w:color w:val="212121"/>
              </w:rPr>
            </w:pPr>
            <w:r>
              <w:rPr>
                <w:rFonts w:hint="eastAsia" w:ascii="宋体" w:hAnsi="宋体" w:eastAsia="宋体" w:cs="宋体"/>
                <w:color w:val="212121"/>
                <w:sz w:val="22"/>
              </w:rPr>
              <w:t>用户单位</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1A57524">
            <w:pPr>
              <w:jc w:val="left"/>
              <w:rPr>
                <w:color w:val="212121"/>
              </w:rPr>
            </w:pPr>
            <w:r>
              <w:rPr>
                <w:rFonts w:hint="eastAsia" w:ascii="宋体" w:hAnsi="宋体" w:eastAsia="宋体" w:cs="宋体"/>
                <w:color w:val="212121"/>
                <w:sz w:val="22"/>
              </w:rPr>
              <w:t>有日记记录需求的个人用户</w:t>
            </w:r>
          </w:p>
        </w:tc>
      </w:tr>
    </w:tbl>
    <w:p w14:paraId="72350B0D">
      <w:pPr>
        <w:spacing w:after="168" w:line="360" w:lineRule="auto"/>
        <w:jc w:val="both"/>
        <w:rPr>
          <w:color w:val="212121"/>
        </w:rPr>
      </w:pPr>
      <w:r>
        <w:rPr>
          <w:rFonts w:hint="eastAsia" w:ascii="宋体" w:hAnsi="宋体" w:eastAsia="宋体" w:cs="宋体"/>
          <w:b/>
          <w:color w:val="212121"/>
          <w:sz w:val="24"/>
        </w:rPr>
        <w:t>项目提出经过与建设背景</w:t>
      </w:r>
      <w:r>
        <w:rPr>
          <w:rFonts w:hint="eastAsia" w:ascii="宋体" w:hAnsi="宋体" w:eastAsia="宋体" w:cs="宋体"/>
          <w:color w:val="212121"/>
          <w:sz w:val="24"/>
        </w:rPr>
        <w:t>：</w:t>
      </w:r>
    </w:p>
    <w:p w14:paraId="25647FD5">
      <w:pPr>
        <w:spacing w:after="168" w:line="360" w:lineRule="auto"/>
        <w:ind w:firstLine="480"/>
        <w:jc w:val="both"/>
        <w:rPr>
          <w:color w:val="212121"/>
        </w:rPr>
      </w:pPr>
      <w:r>
        <w:rPr>
          <w:rFonts w:hint="eastAsia" w:ascii="宋体" w:hAnsi="宋体" w:eastAsia="宋体" w:cs="宋体"/>
          <w:color w:val="212121"/>
          <w:sz w:val="24"/>
        </w:rPr>
        <w:t>现代人生活节奏快，对情绪宣泄、生活记录与隐私保护的需求日益增长。目前市面上的日记类应用要么功能单一、缺乏趣味性，要么隐私保护不足，用户普遍存在“想写但坚持不下来”的痛点：写不下去（缺乏趣味支撑）、存不安全（手机丢失日记即丢失）、看不出来（写了一年不知自己有何变化）。本项目因此提出开发“时光日记”微信小程序，以“记录 + 隐私 + AI + 游戏化”的差异化定位解决上述痛点，依托微信生态实现点开即用、云端加密备份。</w:t>
      </w:r>
    </w:p>
    <w:p w14:paraId="6E1F16BA">
      <w:pPr>
        <w:spacing w:after="168" w:line="360" w:lineRule="auto"/>
        <w:jc w:val="both"/>
        <w:rPr>
          <w:color w:val="212121"/>
        </w:rPr>
      </w:pPr>
      <w:r>
        <w:rPr>
          <w:rFonts w:hint="eastAsia" w:ascii="宋体" w:hAnsi="宋体" w:eastAsia="宋体" w:cs="宋体"/>
          <w:b/>
          <w:color w:val="212121"/>
          <w:sz w:val="24"/>
        </w:rPr>
        <w:t>本软件系统与其他系统的关系</w:t>
      </w:r>
      <w:r>
        <w:rPr>
          <w:rFonts w:hint="eastAsia" w:ascii="宋体" w:hAnsi="宋体" w:eastAsia="宋体" w:cs="宋体"/>
          <w:color w:val="212121"/>
          <w:sz w:val="24"/>
        </w:rPr>
        <w:t>：</w:t>
      </w:r>
    </w:p>
    <w:p w14:paraId="73485CF9">
      <w:pPr>
        <w:spacing w:after="168" w:line="360" w:lineRule="auto"/>
        <w:ind w:firstLine="480"/>
        <w:jc w:val="both"/>
        <w:rPr>
          <w:color w:val="212121"/>
        </w:rPr>
      </w:pPr>
      <w:r>
        <w:rPr>
          <w:rFonts w:hint="eastAsia" w:ascii="宋体" w:hAnsi="宋体" w:eastAsia="宋体" w:cs="宋体"/>
          <w:color w:val="212121"/>
          <w:sz w:val="24"/>
        </w:rPr>
        <w:t>本系统基于微信小程序平台运行，依赖微信开放平台完成用户身份识别（wx.login 获取 OpenID，微信仅完成身份识别，不存储业务日记数据）；依托微信云开发提供云数据库、云存储、云函数与内置权限控制；AI 总结功能依赖第三方大语言模型开放接口（文心一言、通义千问等）。</w:t>
      </w:r>
    </w:p>
    <w:p w14:paraId="4FC8B46C">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1.3 定义</w:t>
      </w:r>
    </w:p>
    <w:tbl>
      <w:tblPr>
        <w:tblStyle w:val="7"/>
        <w:tblW w:w="8306" w:type="dxa"/>
        <w:tblInd w:w="0" w:type="dxa"/>
        <w:shd w:val="clear" w:color="212121" w:fill="auto"/>
        <w:tblLayout w:type="autofit"/>
        <w:tblCellMar>
          <w:top w:w="15" w:type="dxa"/>
          <w:left w:w="15" w:type="dxa"/>
          <w:bottom w:w="15" w:type="dxa"/>
          <w:right w:w="15" w:type="dxa"/>
        </w:tblCellMar>
      </w:tblPr>
      <w:tblGrid>
        <w:gridCol w:w="1827"/>
        <w:gridCol w:w="2990"/>
        <w:gridCol w:w="3489"/>
      </w:tblGrid>
      <w:tr w14:paraId="53A8A774">
        <w:tblPrEx>
          <w:shd w:val="clear" w:color="212121" w:fill="auto"/>
          <w:tblCellMar>
            <w:top w:w="15" w:type="dxa"/>
            <w:left w:w="15" w:type="dxa"/>
            <w:bottom w:w="15" w:type="dxa"/>
            <w:right w:w="15" w:type="dxa"/>
          </w:tblCellMar>
        </w:tblPrEx>
        <w:trPr>
          <w:tblHeader/>
        </w:trPr>
        <w:tc>
          <w:tcPr>
            <w:tcW w:w="18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A39CDD3">
            <w:pPr>
              <w:jc w:val="left"/>
              <w:rPr>
                <w:b/>
                <w:bCs/>
                <w:color w:val="212121"/>
              </w:rPr>
            </w:pPr>
            <w:r>
              <w:rPr>
                <w:rFonts w:hint="eastAsia" w:ascii="宋体" w:hAnsi="宋体" w:eastAsia="宋体" w:cs="宋体"/>
                <w:b/>
                <w:color w:val="212121"/>
                <w:sz w:val="22"/>
              </w:rPr>
              <w:t>术语/缩写</w:t>
            </w:r>
          </w:p>
        </w:tc>
        <w:tc>
          <w:tcPr>
            <w:tcW w:w="299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31D2DD5">
            <w:pPr>
              <w:jc w:val="left"/>
              <w:rPr>
                <w:b/>
                <w:bCs/>
                <w:color w:val="212121"/>
              </w:rPr>
            </w:pPr>
            <w:r>
              <w:rPr>
                <w:rFonts w:hint="eastAsia" w:ascii="宋体" w:hAnsi="宋体" w:eastAsia="宋体" w:cs="宋体"/>
                <w:b/>
                <w:color w:val="212121"/>
                <w:sz w:val="22"/>
              </w:rPr>
              <w:t>全称</w:t>
            </w:r>
          </w:p>
        </w:tc>
        <w:tc>
          <w:tcPr>
            <w:tcW w:w="3489"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DECD946">
            <w:pPr>
              <w:jc w:val="left"/>
              <w:rPr>
                <w:b/>
                <w:bCs/>
                <w:color w:val="212121"/>
              </w:rPr>
            </w:pPr>
            <w:r>
              <w:rPr>
                <w:rFonts w:hint="eastAsia" w:ascii="宋体" w:hAnsi="宋体" w:eastAsia="宋体" w:cs="宋体"/>
                <w:b/>
                <w:color w:val="212121"/>
                <w:sz w:val="22"/>
              </w:rPr>
              <w:t>中文含义</w:t>
            </w:r>
          </w:p>
        </w:tc>
      </w:tr>
      <w:tr w14:paraId="3EC6773E">
        <w:tblPrEx>
          <w:shd w:val="clear" w:color="212121" w:fill="auto"/>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BF6CCB">
            <w:pPr>
              <w:jc w:val="left"/>
              <w:rPr>
                <w:color w:val="212121"/>
              </w:rPr>
            </w:pPr>
            <w:r>
              <w:rPr>
                <w:rFonts w:ascii="宋体" w:hAnsi="宋体" w:eastAsia="宋体" w:cs="宋体"/>
                <w:color w:val="212121"/>
                <w:sz w:val="22"/>
              </w:rPr>
              <w:t>SDP</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691F370">
            <w:pPr>
              <w:jc w:val="left"/>
              <w:rPr>
                <w:color w:val="212121"/>
              </w:rPr>
            </w:pPr>
            <w:r>
              <w:rPr>
                <w:rFonts w:ascii="宋体" w:hAnsi="宋体" w:eastAsia="宋体" w:cs="宋体"/>
                <w:color w:val="212121"/>
                <w:sz w:val="22"/>
              </w:rPr>
              <w:t>Software Development Plan</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4EAB30C">
            <w:pPr>
              <w:jc w:val="left"/>
              <w:rPr>
                <w:color w:val="212121"/>
              </w:rPr>
            </w:pPr>
            <w:r>
              <w:rPr>
                <w:rFonts w:hint="eastAsia" w:ascii="宋体" w:hAnsi="宋体" w:eastAsia="宋体" w:cs="宋体"/>
                <w:color w:val="212121"/>
                <w:sz w:val="22"/>
              </w:rPr>
              <w:t>软件开发计划</w:t>
            </w:r>
          </w:p>
        </w:tc>
      </w:tr>
      <w:tr w14:paraId="32F2A662">
        <w:tblPrEx>
          <w:shd w:val="clear" w:color="212121" w:fill="auto"/>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1B2BC0E">
            <w:pPr>
              <w:jc w:val="left"/>
              <w:rPr>
                <w:color w:val="212121"/>
              </w:rPr>
            </w:pPr>
            <w:r>
              <w:rPr>
                <w:rFonts w:ascii="宋体" w:hAnsi="宋体" w:eastAsia="宋体" w:cs="宋体"/>
                <w:color w:val="212121"/>
                <w:sz w:val="22"/>
              </w:rPr>
              <w:t>WBS</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0120D3">
            <w:pPr>
              <w:jc w:val="left"/>
              <w:rPr>
                <w:color w:val="212121"/>
              </w:rPr>
            </w:pPr>
            <w:r>
              <w:rPr>
                <w:rFonts w:ascii="宋体" w:hAnsi="宋体" w:eastAsia="宋体" w:cs="宋体"/>
                <w:color w:val="212121"/>
                <w:sz w:val="22"/>
              </w:rPr>
              <w:t>Work Breakdown Structure</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484F5F">
            <w:pPr>
              <w:jc w:val="left"/>
              <w:rPr>
                <w:color w:val="212121"/>
              </w:rPr>
            </w:pPr>
            <w:r>
              <w:rPr>
                <w:rFonts w:hint="eastAsia" w:ascii="宋体" w:hAnsi="宋体" w:eastAsia="宋体" w:cs="宋体"/>
                <w:color w:val="212121"/>
                <w:sz w:val="22"/>
              </w:rPr>
              <w:t>工作分解结构</w:t>
            </w:r>
          </w:p>
        </w:tc>
      </w:tr>
      <w:tr w14:paraId="5DB53128">
        <w:tblPrEx>
          <w:shd w:val="clear" w:color="212121" w:fill="auto"/>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DA6B7CB">
            <w:pPr>
              <w:jc w:val="left"/>
              <w:rPr>
                <w:color w:val="212121"/>
              </w:rPr>
            </w:pPr>
            <w:r>
              <w:rPr>
                <w:rFonts w:ascii="宋体" w:hAnsi="宋体" w:eastAsia="宋体" w:cs="宋体"/>
                <w:color w:val="212121"/>
                <w:sz w:val="22"/>
              </w:rPr>
              <w:t>OpenID</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B5E1EE3">
            <w:pPr>
              <w:jc w:val="left"/>
              <w:rPr>
                <w:color w:val="212121"/>
              </w:rPr>
            </w:pPr>
            <w:r>
              <w:rPr>
                <w:rFonts w:ascii="宋体" w:hAnsi="宋体" w:eastAsia="宋体" w:cs="宋体"/>
                <w:color w:val="212121"/>
                <w:sz w:val="22"/>
              </w:rPr>
              <w:t>Open Identifier</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91A970">
            <w:pPr>
              <w:jc w:val="left"/>
              <w:rPr>
                <w:color w:val="212121"/>
              </w:rPr>
            </w:pPr>
            <w:r>
              <w:rPr>
                <w:rFonts w:hint="eastAsia" w:ascii="宋体" w:hAnsi="宋体" w:eastAsia="宋体" w:cs="宋体"/>
                <w:color w:val="212121"/>
                <w:sz w:val="22"/>
              </w:rPr>
              <w:t>微信用户唯一标识</w:t>
            </w:r>
          </w:p>
        </w:tc>
      </w:tr>
      <w:tr w14:paraId="60574B91">
        <w:tblPrEx>
          <w:shd w:val="clear" w:color="212121" w:fill="auto"/>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8D8418B">
            <w:pPr>
              <w:jc w:val="left"/>
              <w:rPr>
                <w:color w:val="212121"/>
              </w:rPr>
            </w:pPr>
            <w:r>
              <w:rPr>
                <w:rFonts w:hint="eastAsia" w:ascii="宋体" w:hAnsi="宋体" w:eastAsia="宋体" w:cs="宋体"/>
                <w:color w:val="212121"/>
                <w:sz w:val="22"/>
              </w:rPr>
              <w:t>云开发</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93F2FB">
            <w:pPr>
              <w:jc w:val="left"/>
              <w:rPr>
                <w:color w:val="212121"/>
              </w:rPr>
            </w:pPr>
            <w:r>
              <w:rPr>
                <w:rFonts w:ascii="宋体" w:hAnsi="宋体" w:eastAsia="宋体" w:cs="宋体"/>
                <w:color w:val="212121"/>
                <w:sz w:val="22"/>
              </w:rPr>
              <w:t>WeChat CloudBase</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657B47">
            <w:pPr>
              <w:jc w:val="left"/>
              <w:rPr>
                <w:color w:val="212121"/>
              </w:rPr>
            </w:pPr>
            <w:r>
              <w:rPr>
                <w:rFonts w:hint="eastAsia" w:ascii="宋体" w:hAnsi="宋体" w:eastAsia="宋体" w:cs="宋体"/>
                <w:color w:val="212121"/>
                <w:sz w:val="22"/>
              </w:rPr>
              <w:t>微信小程序云开发平台（云数据库/云存储/云函数）</w:t>
            </w:r>
          </w:p>
        </w:tc>
      </w:tr>
      <w:tr w14:paraId="722A3651">
        <w:tblPrEx>
          <w:shd w:val="clear" w:color="212121" w:fill="auto"/>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196E2CA">
            <w:pPr>
              <w:jc w:val="left"/>
              <w:rPr>
                <w:color w:val="212121"/>
              </w:rPr>
            </w:pPr>
            <w:r>
              <w:rPr>
                <w:rFonts w:ascii="宋体" w:hAnsi="宋体" w:eastAsia="宋体" w:cs="宋体"/>
                <w:color w:val="212121"/>
                <w:sz w:val="22"/>
              </w:rPr>
              <w:t>MVP</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C953616">
            <w:pPr>
              <w:jc w:val="left"/>
              <w:rPr>
                <w:color w:val="212121"/>
              </w:rPr>
            </w:pPr>
            <w:r>
              <w:rPr>
                <w:rFonts w:ascii="宋体" w:hAnsi="宋体" w:eastAsia="宋体" w:cs="宋体"/>
                <w:color w:val="212121"/>
                <w:sz w:val="22"/>
              </w:rPr>
              <w:t>Minimum Viable Product</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AD5F61A">
            <w:pPr>
              <w:jc w:val="left"/>
              <w:rPr>
                <w:color w:val="212121"/>
              </w:rPr>
            </w:pPr>
            <w:r>
              <w:rPr>
                <w:rFonts w:hint="eastAsia" w:ascii="宋体" w:hAnsi="宋体" w:eastAsia="宋体" w:cs="宋体"/>
                <w:color w:val="212121"/>
                <w:sz w:val="22"/>
              </w:rPr>
              <w:t>最小可行产品</w:t>
            </w:r>
          </w:p>
        </w:tc>
      </w:tr>
    </w:tbl>
    <w:p w14:paraId="6F64A81F">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1.4 参考资料</w:t>
      </w:r>
    </w:p>
    <w:tbl>
      <w:tblPr>
        <w:tblStyle w:val="7"/>
        <w:tblW w:w="8306" w:type="dxa"/>
        <w:tblInd w:w="0" w:type="dxa"/>
        <w:shd w:val="clear" w:color="212121" w:fill="auto"/>
        <w:tblLayout w:type="autofit"/>
        <w:tblCellMar>
          <w:top w:w="15" w:type="dxa"/>
          <w:left w:w="15" w:type="dxa"/>
          <w:bottom w:w="15" w:type="dxa"/>
          <w:right w:w="15" w:type="dxa"/>
        </w:tblCellMar>
      </w:tblPr>
      <w:tblGrid>
        <w:gridCol w:w="830"/>
        <w:gridCol w:w="3987"/>
        <w:gridCol w:w="1827"/>
        <w:gridCol w:w="1662"/>
      </w:tblGrid>
      <w:tr w14:paraId="0BC383DC">
        <w:tblPrEx>
          <w:shd w:val="clear" w:color="212121" w:fill="auto"/>
          <w:tblCellMar>
            <w:top w:w="15" w:type="dxa"/>
            <w:left w:w="15" w:type="dxa"/>
            <w:bottom w:w="15" w:type="dxa"/>
            <w:right w:w="15" w:type="dxa"/>
          </w:tblCellMar>
        </w:tblPrEx>
        <w:trPr>
          <w:tblHeader/>
        </w:trPr>
        <w:tc>
          <w:tcPr>
            <w:tcW w:w="83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6584611">
            <w:pPr>
              <w:jc w:val="center"/>
              <w:rPr>
                <w:b/>
                <w:bCs/>
                <w:color w:val="212121"/>
              </w:rPr>
            </w:pPr>
            <w:r>
              <w:rPr>
                <w:rFonts w:hint="eastAsia" w:ascii="宋体" w:hAnsi="宋体" w:eastAsia="宋体" w:cs="宋体"/>
                <w:b/>
                <w:color w:val="212121"/>
                <w:sz w:val="22"/>
              </w:rPr>
              <w:t>编号</w:t>
            </w:r>
          </w:p>
        </w:tc>
        <w:tc>
          <w:tcPr>
            <w:tcW w:w="398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1031738">
            <w:pPr>
              <w:jc w:val="left"/>
              <w:rPr>
                <w:b/>
                <w:bCs/>
                <w:color w:val="212121"/>
              </w:rPr>
            </w:pPr>
            <w:r>
              <w:rPr>
                <w:rFonts w:hint="eastAsia" w:ascii="宋体" w:hAnsi="宋体" w:eastAsia="宋体" w:cs="宋体"/>
                <w:b/>
                <w:color w:val="212121"/>
                <w:sz w:val="22"/>
              </w:rPr>
              <w:t>资料名称</w:t>
            </w:r>
          </w:p>
        </w:tc>
        <w:tc>
          <w:tcPr>
            <w:tcW w:w="18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E833CA7">
            <w:pPr>
              <w:jc w:val="left"/>
              <w:rPr>
                <w:b/>
                <w:bCs/>
                <w:color w:val="212121"/>
              </w:rPr>
            </w:pPr>
            <w:r>
              <w:rPr>
                <w:rFonts w:hint="eastAsia" w:ascii="宋体" w:hAnsi="宋体" w:eastAsia="宋体" w:cs="宋体"/>
                <w:b/>
                <w:color w:val="212121"/>
                <w:sz w:val="22"/>
              </w:rPr>
              <w:t>作者/来源</w:t>
            </w:r>
          </w:p>
        </w:tc>
        <w:tc>
          <w:tcPr>
            <w:tcW w:w="16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87A30F4">
            <w:pPr>
              <w:jc w:val="center"/>
              <w:rPr>
                <w:b/>
                <w:bCs/>
                <w:color w:val="212121"/>
              </w:rPr>
            </w:pPr>
            <w:r>
              <w:rPr>
                <w:rFonts w:hint="eastAsia" w:ascii="宋体" w:hAnsi="宋体" w:eastAsia="宋体" w:cs="宋体"/>
                <w:b/>
                <w:color w:val="212121"/>
                <w:sz w:val="22"/>
              </w:rPr>
              <w:t>发表日期</w:t>
            </w:r>
          </w:p>
        </w:tc>
      </w:tr>
      <w:tr w14:paraId="39B4DBBF">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0BE1BF9">
            <w:pPr>
              <w:jc w:val="center"/>
              <w:rPr>
                <w:rFonts w:hint="eastAsia" w:eastAsiaTheme="minorEastAsia"/>
                <w:color w:val="212121"/>
                <w:lang w:val="en-US" w:eastAsia="zh-CN"/>
              </w:rPr>
            </w:pPr>
            <w:r>
              <w:rPr>
                <w:rFonts w:hint="eastAsia"/>
                <w:color w:val="212121"/>
                <w:lang w:val="en-US" w:eastAsia="zh-CN"/>
              </w:rPr>
              <w:t>1</w:t>
            </w:r>
          </w:p>
        </w:tc>
        <w:tc>
          <w:tcPr>
            <w:tcW w:w="398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383123F">
            <w:pPr>
              <w:jc w:val="left"/>
              <w:rPr>
                <w:color w:val="212121"/>
              </w:rPr>
            </w:pPr>
            <w:r>
              <w:rPr>
                <w:rFonts w:hint="eastAsia" w:ascii="宋体" w:hAnsi="宋体" w:eastAsia="宋体" w:cs="宋体"/>
                <w:color w:val="212121"/>
                <w:sz w:val="22"/>
              </w:rPr>
              <w:t>GB/T 8567—2006《计算机软件文档编制规范》</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ECA29DC">
            <w:pPr>
              <w:jc w:val="left"/>
              <w:rPr>
                <w:color w:val="212121"/>
              </w:rPr>
            </w:pPr>
            <w:r>
              <w:rPr>
                <w:rFonts w:hint="eastAsia" w:ascii="宋体" w:hAnsi="宋体" w:eastAsia="宋体" w:cs="宋体"/>
                <w:color w:val="212121"/>
                <w:sz w:val="22"/>
              </w:rPr>
              <w:t>国家标准</w:t>
            </w:r>
          </w:p>
        </w:tc>
        <w:tc>
          <w:tcPr>
            <w:tcW w:w="16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3D4475">
            <w:pPr>
              <w:jc w:val="center"/>
              <w:rPr>
                <w:color w:val="212121"/>
              </w:rPr>
            </w:pPr>
            <w:r>
              <w:rPr>
                <w:rFonts w:ascii="宋体" w:hAnsi="宋体" w:eastAsia="宋体" w:cs="宋体"/>
                <w:color w:val="212121"/>
                <w:sz w:val="22"/>
              </w:rPr>
              <w:t>2006</w:t>
            </w:r>
          </w:p>
        </w:tc>
      </w:tr>
      <w:tr w14:paraId="07A9D447">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011D647">
            <w:pPr>
              <w:jc w:val="center"/>
              <w:rPr>
                <w:rFonts w:hint="eastAsia" w:eastAsiaTheme="minorEastAsia"/>
                <w:color w:val="212121"/>
                <w:lang w:val="en-US" w:eastAsia="zh-CN"/>
              </w:rPr>
            </w:pPr>
            <w:r>
              <w:rPr>
                <w:rFonts w:hint="eastAsia"/>
                <w:color w:val="212121"/>
                <w:lang w:val="en-US" w:eastAsia="zh-CN"/>
              </w:rPr>
              <w:t>2</w:t>
            </w:r>
          </w:p>
        </w:tc>
        <w:tc>
          <w:tcPr>
            <w:tcW w:w="398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5B7EFFD">
            <w:pPr>
              <w:jc w:val="left"/>
              <w:rPr>
                <w:color w:val="212121"/>
              </w:rPr>
            </w:pPr>
            <w:r>
              <w:rPr>
                <w:rFonts w:hint="eastAsia" w:ascii="宋体" w:hAnsi="宋体" w:eastAsia="宋体" w:cs="宋体"/>
                <w:color w:val="212121"/>
                <w:sz w:val="22"/>
              </w:rPr>
              <w:t>Day One（版本 2024.12）</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7811698">
            <w:pPr>
              <w:jc w:val="left"/>
              <w:rPr>
                <w:color w:val="212121"/>
              </w:rPr>
            </w:pPr>
            <w:r>
              <w:rPr>
                <w:rFonts w:ascii="宋体" w:hAnsi="宋体" w:eastAsia="宋体" w:cs="宋体"/>
                <w:color w:val="212121"/>
                <w:sz w:val="22"/>
              </w:rPr>
              <w:t>Bloom Built, Inc.</w:t>
            </w:r>
          </w:p>
        </w:tc>
        <w:tc>
          <w:tcPr>
            <w:tcW w:w="16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2CA6581">
            <w:pPr>
              <w:jc w:val="center"/>
              <w:rPr>
                <w:color w:val="212121"/>
              </w:rPr>
            </w:pPr>
            <w:r>
              <w:rPr>
                <w:rFonts w:ascii="宋体" w:hAnsi="宋体" w:eastAsia="宋体" w:cs="宋体"/>
                <w:color w:val="212121"/>
                <w:sz w:val="22"/>
              </w:rPr>
              <w:t>2024</w:t>
            </w:r>
          </w:p>
        </w:tc>
      </w:tr>
      <w:tr w14:paraId="62B60060">
        <w:tblPrEx>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9EAB9BF">
            <w:pPr>
              <w:jc w:val="center"/>
              <w:rPr>
                <w:rFonts w:hint="eastAsia" w:eastAsiaTheme="minorEastAsia"/>
                <w:color w:val="212121"/>
                <w:lang w:val="en-US" w:eastAsia="zh-CN"/>
              </w:rPr>
            </w:pPr>
            <w:r>
              <w:rPr>
                <w:rFonts w:hint="eastAsia"/>
                <w:color w:val="212121"/>
                <w:lang w:val="en-US" w:eastAsia="zh-CN"/>
              </w:rPr>
              <w:t>3</w:t>
            </w:r>
          </w:p>
        </w:tc>
        <w:tc>
          <w:tcPr>
            <w:tcW w:w="398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7CA1D27">
            <w:pPr>
              <w:jc w:val="left"/>
              <w:rPr>
                <w:color w:val="212121"/>
              </w:rPr>
            </w:pPr>
            <w:r>
              <w:rPr>
                <w:rFonts w:hint="eastAsia" w:ascii="宋体" w:hAnsi="宋体" w:eastAsia="宋体" w:cs="宋体"/>
                <w:color w:val="212121"/>
                <w:sz w:val="22"/>
              </w:rPr>
              <w:t>Daylio（版本 1.54）</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F2B053">
            <w:pPr>
              <w:jc w:val="left"/>
              <w:rPr>
                <w:color w:val="212121"/>
              </w:rPr>
            </w:pPr>
            <w:r>
              <w:rPr>
                <w:rFonts w:ascii="宋体" w:hAnsi="宋体" w:eastAsia="宋体" w:cs="宋体"/>
                <w:color w:val="212121"/>
                <w:sz w:val="22"/>
              </w:rPr>
              <w:t>Habitics</w:t>
            </w:r>
          </w:p>
        </w:tc>
        <w:tc>
          <w:tcPr>
            <w:tcW w:w="16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449DB3E">
            <w:pPr>
              <w:jc w:val="center"/>
              <w:rPr>
                <w:color w:val="212121"/>
              </w:rPr>
            </w:pPr>
            <w:r>
              <w:rPr>
                <w:rFonts w:ascii="宋体" w:hAnsi="宋体" w:eastAsia="宋体" w:cs="宋体"/>
                <w:color w:val="212121"/>
                <w:sz w:val="22"/>
              </w:rPr>
              <w:t>2024</w:t>
            </w:r>
          </w:p>
        </w:tc>
      </w:tr>
      <w:tr w14:paraId="5CF5440F">
        <w:tblPrEx>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BADC3C0">
            <w:pPr>
              <w:jc w:val="center"/>
              <w:rPr>
                <w:rFonts w:hint="eastAsia" w:eastAsiaTheme="minorEastAsia"/>
                <w:color w:val="212121"/>
                <w:lang w:val="en-US" w:eastAsia="zh-CN"/>
              </w:rPr>
            </w:pPr>
            <w:r>
              <w:rPr>
                <w:rFonts w:hint="eastAsia"/>
                <w:color w:val="212121"/>
                <w:lang w:val="en-US" w:eastAsia="zh-CN"/>
              </w:rPr>
              <w:t>4</w:t>
            </w:r>
          </w:p>
        </w:tc>
        <w:tc>
          <w:tcPr>
            <w:tcW w:w="398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67620D7">
            <w:pPr>
              <w:jc w:val="left"/>
              <w:rPr>
                <w:color w:val="212121"/>
              </w:rPr>
            </w:pPr>
            <w:r>
              <w:rPr>
                <w:rFonts w:hint="eastAsia" w:ascii="宋体" w:hAnsi="宋体" w:eastAsia="宋体" w:cs="宋体"/>
                <w:color w:val="212121"/>
                <w:sz w:val="22"/>
              </w:rPr>
              <w:t>《软件工程》课程教材及课件</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137CD20">
            <w:pPr>
              <w:jc w:val="left"/>
              <w:rPr>
                <w:color w:val="212121"/>
              </w:rPr>
            </w:pPr>
            <w:r>
              <w:rPr>
                <w:rFonts w:hint="eastAsia" w:ascii="宋体" w:hAnsi="宋体" w:eastAsia="宋体" w:cs="宋体"/>
                <w:color w:val="212121"/>
                <w:sz w:val="22"/>
              </w:rPr>
              <w:t>任课教师</w:t>
            </w:r>
          </w:p>
        </w:tc>
        <w:tc>
          <w:tcPr>
            <w:tcW w:w="16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BE4BA19">
            <w:pPr>
              <w:jc w:val="center"/>
              <w:rPr>
                <w:color w:val="212121"/>
              </w:rPr>
            </w:pPr>
            <w:r>
              <w:rPr>
                <w:rFonts w:ascii="宋体" w:hAnsi="宋体" w:eastAsia="宋体" w:cs="宋体"/>
                <w:color w:val="212121"/>
                <w:sz w:val="22"/>
              </w:rPr>
              <w:t>2026</w:t>
            </w:r>
          </w:p>
        </w:tc>
      </w:tr>
    </w:tbl>
    <w:p w14:paraId="085A3E01">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1.5 标准、条约和约定</w:t>
      </w:r>
    </w:p>
    <w:p w14:paraId="5A3ADC2C">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GB/T 8567—2006《计算机软件文档编制规范》</w:t>
      </w:r>
    </w:p>
    <w:p w14:paraId="60482DDE">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GB/T 9385—2008《计算机软件需求规格说明规范》</w:t>
      </w:r>
    </w:p>
    <w:p w14:paraId="1001043D">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《微信小程序平台运营规范》及微信开放平台相关开发规范</w:t>
      </w:r>
    </w:p>
    <w:p w14:paraId="1A830AE7">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《软件工程》课程大作业各阶段成果提交要求</w:t>
      </w:r>
    </w:p>
    <w:p w14:paraId="0E2C7D4B">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项目组内部约定：文档模板、代码提交规范与评审流程</w:t>
      </w:r>
    </w:p>
    <w:p w14:paraId="51A496F4">
      <w:pPr>
        <w:pStyle w:val="2"/>
        <w:keepNext/>
        <w:keepLines/>
        <w:spacing w:before="384" w:beforeAutospacing="1" w:after="216" w:afterAutospacing="1" w:line="360" w:lineRule="auto"/>
        <w:jc w:val="left"/>
        <w:outlineLvl w:val="0"/>
        <w:rPr>
          <w:color w:val="1A237E"/>
          <w:kern w:val="44"/>
          <w:sz w:val="44"/>
          <w:szCs w:val="44"/>
        </w:rPr>
      </w:pPr>
      <w:bookmarkStart w:id="1" w:name="section-2"/>
      <w:r>
        <w:rPr>
          <w:rFonts w:hint="eastAsia" w:ascii="宋体" w:hAnsi="宋体" w:eastAsia="宋体" w:cs="宋体"/>
          <w:b/>
          <w:color w:val="1A237E"/>
          <w:sz w:val="32"/>
        </w:rPr>
        <w:t>2 项目概述</w:t>
      </w:r>
      <w:bookmarkEnd w:id="1"/>
    </w:p>
    <w:p w14:paraId="61CFFF63">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2.1 项目目标</w:t>
      </w:r>
    </w:p>
    <w:p w14:paraId="46E48974">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用户目标</w:t>
      </w:r>
      <w:r>
        <w:rPr>
          <w:rFonts w:hint="eastAsia" w:ascii="宋体" w:hAnsi="宋体" w:eastAsia="宋体" w:cs="宋体"/>
          <w:color w:val="212121"/>
          <w:sz w:val="24"/>
        </w:rPr>
        <w:t>：让用户有兴趣写日记并坚持打卡 21 天，养成记录习惯。</w:t>
      </w:r>
    </w:p>
    <w:p w14:paraId="404A3726">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功能目标</w:t>
      </w:r>
      <w:r>
        <w:rPr>
          <w:rFonts w:hint="eastAsia" w:ascii="宋体" w:hAnsi="宋体" w:eastAsia="宋体" w:cs="宋体"/>
          <w:color w:val="212121"/>
          <w:sz w:val="24"/>
        </w:rPr>
        <w:t>：覆盖“写 — 存 — 看 — 复盘”完整闭环，实现日记撰写与管理、事件倒计时、日记打卡、AI 总结、收藏与分类、时间胶囊、虚拟宠物喂养、随机决策四大模块共 10 个核心功能。</w:t>
      </w:r>
    </w:p>
    <w:p w14:paraId="6901147D">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体验目标</w:t>
      </w:r>
      <w:r>
        <w:rPr>
          <w:rFonts w:hint="eastAsia" w:ascii="宋体" w:hAnsi="宋体" w:eastAsia="宋体" w:cs="宋体"/>
          <w:color w:val="212121"/>
          <w:sz w:val="24"/>
        </w:rPr>
        <w:t>：界面简洁温暖，打开就有写的欲望。</w:t>
      </w:r>
    </w:p>
    <w:p w14:paraId="271F69AE">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技术目标</w:t>
      </w:r>
      <w:r>
        <w:rPr>
          <w:rFonts w:hint="eastAsia" w:ascii="宋体" w:hAnsi="宋体" w:eastAsia="宋体" w:cs="宋体"/>
          <w:color w:val="212121"/>
          <w:sz w:val="24"/>
        </w:rPr>
        <w:t>：数据本地加密 + 云端备份，换手机不丢日记。</w:t>
      </w:r>
    </w:p>
    <w:p w14:paraId="67B80B5F">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进度目标</w:t>
      </w:r>
      <w:r>
        <w:rPr>
          <w:rFonts w:hint="eastAsia" w:ascii="宋体" w:hAnsi="宋体" w:eastAsia="宋体" w:cs="宋体"/>
          <w:color w:val="212121"/>
          <w:sz w:val="24"/>
        </w:rPr>
        <w:t>：于 2027 年 1 月 6 日前完成全部开发、测试与结题。</w:t>
      </w:r>
    </w:p>
    <w:p w14:paraId="3EB4AD2F">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成本目标</w:t>
      </w:r>
      <w:r>
        <w:rPr>
          <w:rFonts w:hint="eastAsia" w:ascii="宋体" w:hAnsi="宋体" w:eastAsia="宋体" w:cs="宋体"/>
          <w:color w:val="212121"/>
          <w:sz w:val="24"/>
        </w:rPr>
        <w:t>：项目总预算控制在 500 元以内（主要为学生自筹）。</w:t>
      </w:r>
    </w:p>
    <w:p w14:paraId="29E7EEE8">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2.2 产品目标与范围</w:t>
      </w:r>
    </w:p>
    <w:p w14:paraId="5EB77C17">
      <w:pPr>
        <w:spacing w:after="168" w:line="360" w:lineRule="auto"/>
        <w:jc w:val="both"/>
        <w:rPr>
          <w:color w:val="212121"/>
        </w:rPr>
      </w:pPr>
      <w:r>
        <w:rPr>
          <w:rFonts w:hint="eastAsia" w:ascii="宋体" w:hAnsi="宋体" w:eastAsia="宋体" w:cs="宋体"/>
          <w:b/>
          <w:color w:val="212121"/>
          <w:sz w:val="24"/>
        </w:rPr>
        <w:t>产品目标</w:t>
      </w:r>
      <w:r>
        <w:rPr>
          <w:rFonts w:hint="eastAsia" w:ascii="宋体" w:hAnsi="宋体" w:eastAsia="宋体" w:cs="宋体"/>
          <w:color w:val="212121"/>
          <w:sz w:val="24"/>
        </w:rPr>
        <w:t>：</w:t>
      </w:r>
    </w:p>
    <w:p w14:paraId="7003E6D2">
      <w:pPr>
        <w:spacing w:after="168" w:line="360" w:lineRule="auto"/>
        <w:ind w:firstLine="480"/>
        <w:jc w:val="both"/>
        <w:rPr>
          <w:color w:val="212121"/>
        </w:rPr>
      </w:pPr>
      <w:r>
        <w:rPr>
          <w:rFonts w:hint="eastAsia" w:ascii="宋体" w:hAnsi="宋体" w:eastAsia="宋体" w:cs="宋体"/>
          <w:color w:val="212121"/>
          <w:sz w:val="24"/>
        </w:rPr>
        <w:t>打造一款“记录 + 隐私 + AI + 游戏化”的日记类微信小程序，以虚拟宠物喂养与打卡激励解决“坚持难”问题，以云端加密备份解决“存不安全”问题，以热力图与数据报表解决“看不出来”问题，形成区别于 Day One、格志日记等竞品的差异化竞争力。</w:t>
      </w:r>
    </w:p>
    <w:p w14:paraId="274A5449">
      <w:pPr>
        <w:spacing w:after="168" w:line="360" w:lineRule="auto"/>
        <w:jc w:val="both"/>
        <w:rPr>
          <w:color w:val="212121"/>
        </w:rPr>
      </w:pPr>
      <w:r>
        <w:rPr>
          <w:rFonts w:hint="eastAsia" w:ascii="宋体" w:hAnsi="宋体" w:eastAsia="宋体" w:cs="宋体"/>
          <w:b/>
          <w:color w:val="212121"/>
          <w:sz w:val="24"/>
        </w:rPr>
        <w:t>范围界定</w:t>
      </w:r>
      <w:r>
        <w:rPr>
          <w:rFonts w:hint="eastAsia" w:ascii="宋体" w:hAnsi="宋体" w:eastAsia="宋体" w:cs="宋体"/>
          <w:color w:val="212121"/>
          <w:sz w:val="24"/>
        </w:rPr>
        <w:t>：</w:t>
      </w:r>
    </w:p>
    <w:p w14:paraId="258770F9">
      <w:pPr>
        <w:numPr>
          <w:ilvl w:val="0"/>
          <w:numId w:val="3"/>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包含</w:t>
      </w:r>
      <w:r>
        <w:rPr>
          <w:rFonts w:hint="eastAsia" w:ascii="宋体" w:hAnsi="宋体" w:eastAsia="宋体" w:cs="宋体"/>
          <w:color w:val="212121"/>
          <w:sz w:val="24"/>
        </w:rPr>
        <w:t>：微信小程序端（日记撰写、草稿自动保存、拍照/贴图/视频记录、日记管理、微信登录与云端同步、事件倒计时、打卡徽章、AI 年度总结、收藏与自定义分类、时间胶囊、虚拟宠物喂养、随机决策）及配套云开发后端（云数据库、云存储、云函数、定时任务、消息推送）。</w:t>
      </w:r>
    </w:p>
    <w:p w14:paraId="3B6C80E0">
      <w:pPr>
        <w:numPr>
          <w:ilvl w:val="0"/>
          <w:numId w:val="3"/>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不包含</w:t>
      </w:r>
      <w:r>
        <w:rPr>
          <w:rFonts w:hint="eastAsia" w:ascii="宋体" w:hAnsi="宋体" w:eastAsia="宋体" w:cs="宋体"/>
          <w:color w:val="212121"/>
          <w:sz w:val="24"/>
        </w:rPr>
        <w:t>：iOS/Android 原生 App、Web 管理后台、商业化付费体系（VIP 增值服务仅作规划，不在本期实现）、多语言支持。</w:t>
      </w:r>
    </w:p>
    <w:p w14:paraId="695813B0">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2.3 假设与约束</w:t>
      </w:r>
    </w:p>
    <w:tbl>
      <w:tblPr>
        <w:tblStyle w:val="7"/>
        <w:tblW w:w="8306" w:type="dxa"/>
        <w:tblInd w:w="0" w:type="dxa"/>
        <w:shd w:val="clear" w:color="212121" w:fill="auto"/>
        <w:tblLayout w:type="autofit"/>
        <w:tblCellMar>
          <w:top w:w="15" w:type="dxa"/>
          <w:left w:w="15" w:type="dxa"/>
          <w:bottom w:w="15" w:type="dxa"/>
          <w:right w:w="15" w:type="dxa"/>
        </w:tblCellMar>
      </w:tblPr>
      <w:tblGrid>
        <w:gridCol w:w="1495"/>
        <w:gridCol w:w="6811"/>
      </w:tblGrid>
      <w:tr w14:paraId="5C280E3D">
        <w:tblPrEx>
          <w:shd w:val="clear" w:color="212121" w:fill="auto"/>
          <w:tblCellMar>
            <w:top w:w="15" w:type="dxa"/>
            <w:left w:w="15" w:type="dxa"/>
            <w:bottom w:w="15" w:type="dxa"/>
            <w:right w:w="15" w:type="dxa"/>
          </w:tblCellMar>
        </w:tblPrEx>
        <w:trPr>
          <w:tblHeader/>
        </w:trPr>
        <w:tc>
          <w:tcPr>
            <w:tcW w:w="1495"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07F83F6">
            <w:pPr>
              <w:jc w:val="left"/>
              <w:rPr>
                <w:b/>
                <w:bCs/>
                <w:color w:val="212121"/>
              </w:rPr>
            </w:pPr>
            <w:r>
              <w:rPr>
                <w:rFonts w:hint="eastAsia" w:ascii="宋体" w:hAnsi="宋体" w:eastAsia="宋体" w:cs="宋体"/>
                <w:b/>
                <w:color w:val="212121"/>
                <w:sz w:val="22"/>
              </w:rPr>
              <w:t>类别</w:t>
            </w:r>
          </w:p>
        </w:tc>
        <w:tc>
          <w:tcPr>
            <w:tcW w:w="681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B1F1384">
            <w:pPr>
              <w:jc w:val="left"/>
              <w:rPr>
                <w:b/>
                <w:bCs/>
                <w:color w:val="212121"/>
              </w:rPr>
            </w:pPr>
            <w:r>
              <w:rPr>
                <w:rFonts w:hint="eastAsia" w:ascii="宋体" w:hAnsi="宋体" w:eastAsia="宋体" w:cs="宋体"/>
                <w:b/>
                <w:color w:val="212121"/>
                <w:sz w:val="22"/>
              </w:rPr>
              <w:t>内容</w:t>
            </w:r>
          </w:p>
        </w:tc>
      </w:tr>
      <w:tr w14:paraId="31AC408C">
        <w:tblPrEx>
          <w:tblCellMar>
            <w:top w:w="15" w:type="dxa"/>
            <w:left w:w="15" w:type="dxa"/>
            <w:bottom w:w="15" w:type="dxa"/>
            <w:right w:w="15" w:type="dxa"/>
          </w:tblCellMar>
        </w:tblPrEx>
        <w:tc>
          <w:tcPr>
            <w:tcW w:w="149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006C87D">
            <w:pPr>
              <w:jc w:val="left"/>
              <w:rPr>
                <w:color w:val="212121"/>
              </w:rPr>
            </w:pPr>
            <w:r>
              <w:rPr>
                <w:rFonts w:hint="eastAsia" w:ascii="宋体" w:hAnsi="宋体" w:eastAsia="宋体" w:cs="宋体"/>
                <w:color w:val="212121"/>
                <w:sz w:val="22"/>
              </w:rPr>
              <w:t>假设</w:t>
            </w:r>
          </w:p>
        </w:tc>
        <w:tc>
          <w:tcPr>
            <w:tcW w:w="681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483770">
            <w:pPr>
              <w:jc w:val="left"/>
              <w:rPr>
                <w:color w:val="212121"/>
              </w:rPr>
            </w:pPr>
            <w:r>
              <w:rPr>
                <w:rFonts w:hint="eastAsia" w:ascii="宋体" w:hAnsi="宋体" w:eastAsia="宋体" w:cs="宋体"/>
                <w:color w:val="212121"/>
                <w:sz w:val="22"/>
              </w:rPr>
              <w:t>课程期间需求保持相对稳定；微信云开发免费额度可满足课程项目规模；成员可按课程表投入课余时间开发。</w:t>
            </w:r>
          </w:p>
        </w:tc>
      </w:tr>
      <w:tr w14:paraId="67B3C3AD">
        <w:tblPrEx>
          <w:shd w:val="clear" w:color="212121" w:fill="auto"/>
          <w:tblCellMar>
            <w:top w:w="15" w:type="dxa"/>
            <w:left w:w="15" w:type="dxa"/>
            <w:bottom w:w="15" w:type="dxa"/>
            <w:right w:w="15" w:type="dxa"/>
          </w:tblCellMar>
        </w:tblPrEx>
        <w:tc>
          <w:tcPr>
            <w:tcW w:w="149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75AFD7">
            <w:pPr>
              <w:jc w:val="left"/>
              <w:rPr>
                <w:color w:val="212121"/>
              </w:rPr>
            </w:pPr>
            <w:r>
              <w:rPr>
                <w:rFonts w:hint="eastAsia" w:ascii="宋体" w:hAnsi="宋体" w:eastAsia="宋体" w:cs="宋体"/>
                <w:color w:val="212121"/>
                <w:sz w:val="22"/>
              </w:rPr>
              <w:t>约束</w:t>
            </w:r>
          </w:p>
        </w:tc>
        <w:tc>
          <w:tcPr>
            <w:tcW w:w="681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E57121">
            <w:pPr>
              <w:jc w:val="left"/>
              <w:rPr>
                <w:color w:val="212121"/>
              </w:rPr>
            </w:pPr>
            <w:r>
              <w:rPr>
                <w:rFonts w:hint="eastAsia" w:ascii="宋体" w:hAnsi="宋体" w:eastAsia="宋体" w:cs="宋体"/>
                <w:color w:val="212121"/>
                <w:sz w:val="22"/>
              </w:rPr>
              <w:t>开发周期约 13 周（2026-10-14 至 2027-01-06）；团队规模 2 人；采用微信小程序原生框架与微信云开发，不自建服务器；AI 接口按免费额度限制调用次数。</w:t>
            </w:r>
          </w:p>
        </w:tc>
      </w:tr>
    </w:tbl>
    <w:p w14:paraId="05E7CE14">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2.4 项目工作范围</w:t>
      </w:r>
    </w:p>
    <w:p w14:paraId="00ADB49C">
      <w:pPr>
        <w:spacing w:after="168" w:line="360" w:lineRule="auto"/>
        <w:ind w:firstLine="480"/>
        <w:jc w:val="both"/>
        <w:rPr>
          <w:color w:val="212121"/>
        </w:rPr>
      </w:pPr>
      <w:r>
        <w:rPr>
          <w:rFonts w:hint="eastAsia" w:ascii="宋体" w:hAnsi="宋体" w:eastAsia="宋体" w:cs="宋体"/>
          <w:color w:val="212121"/>
          <w:sz w:val="24"/>
        </w:rPr>
        <w:t>本项目按瀑布模型组织，主要工作内容包括：</w:t>
      </w:r>
    </w:p>
    <w:p w14:paraId="62CABD53">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项目启动与计划编制：组建团队、明确目标与分工、编制项目开发计划与甘特图；</w:t>
      </w:r>
    </w:p>
    <w:p w14:paraId="5CDE6395">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需求与可行性分析：调研目标用户与竞品，完成技术、经济、市场三方面可行性分析，编写需求说明；</w:t>
      </w:r>
    </w:p>
    <w:p w14:paraId="27111ED1">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总体设计：完成小程序页面结构、四大功能模块划分、云数据库集合设计与权限模型设计；</w:t>
      </w:r>
    </w:p>
    <w:p w14:paraId="232CEC8F">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详细设计与编码：各功能模块的界面与逻辑详细设计，前端页面与云函数编码实现；</w:t>
      </w:r>
    </w:p>
    <w:p w14:paraId="1F4B9AC9">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测试：单元测试、集成测试与真机验收测试，缺陷修复与回归；</w:t>
      </w:r>
    </w:p>
    <w:p w14:paraId="694DBCA2">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结题：撰写操作手册与项目总结报告，成果演示与结题答辩。</w:t>
      </w:r>
    </w:p>
    <w:p w14:paraId="189F32BF">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2.5 应交付成果</w:t>
      </w:r>
    </w:p>
    <w:p w14:paraId="10385405">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2.5.1 需完成的软件</w:t>
      </w:r>
    </w:p>
    <w:tbl>
      <w:tblPr>
        <w:tblStyle w:val="7"/>
        <w:tblW w:w="8306" w:type="dxa"/>
        <w:tblInd w:w="0" w:type="dxa"/>
        <w:shd w:val="clear" w:color="212121" w:fill="auto"/>
        <w:tblLayout w:type="autofit"/>
        <w:tblCellMar>
          <w:top w:w="15" w:type="dxa"/>
          <w:left w:w="15" w:type="dxa"/>
          <w:bottom w:w="15" w:type="dxa"/>
          <w:right w:w="15" w:type="dxa"/>
        </w:tblCellMar>
      </w:tblPr>
      <w:tblGrid>
        <w:gridCol w:w="996"/>
        <w:gridCol w:w="3322"/>
        <w:gridCol w:w="3988"/>
      </w:tblGrid>
      <w:tr w14:paraId="65A128E9">
        <w:tblPrEx>
          <w:shd w:val="clear" w:color="212121" w:fill="auto"/>
          <w:tblCellMar>
            <w:top w:w="15" w:type="dxa"/>
            <w:left w:w="15" w:type="dxa"/>
            <w:bottom w:w="15" w:type="dxa"/>
            <w:right w:w="15" w:type="dxa"/>
          </w:tblCellMar>
        </w:tblPrEx>
        <w:trPr>
          <w:tblHeader/>
        </w:trPr>
        <w:tc>
          <w:tcPr>
            <w:tcW w:w="99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914A637">
            <w:pPr>
              <w:jc w:val="center"/>
              <w:rPr>
                <w:b/>
                <w:bCs/>
                <w:color w:val="212121"/>
              </w:rPr>
            </w:pPr>
            <w:r>
              <w:rPr>
                <w:rFonts w:hint="eastAsia" w:ascii="宋体" w:hAnsi="宋体" w:eastAsia="宋体" w:cs="宋体"/>
                <w:b/>
                <w:color w:val="212121"/>
                <w:sz w:val="22"/>
              </w:rPr>
              <w:t>序号</w:t>
            </w:r>
          </w:p>
        </w:tc>
        <w:tc>
          <w:tcPr>
            <w:tcW w:w="332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3E55914">
            <w:pPr>
              <w:jc w:val="left"/>
              <w:rPr>
                <w:b/>
                <w:bCs/>
                <w:color w:val="212121"/>
              </w:rPr>
            </w:pPr>
            <w:r>
              <w:rPr>
                <w:rFonts w:hint="eastAsia" w:ascii="宋体" w:hAnsi="宋体" w:eastAsia="宋体" w:cs="宋体"/>
                <w:b/>
                <w:color w:val="212121"/>
                <w:sz w:val="22"/>
              </w:rPr>
              <w:t>软件名称</w:t>
            </w:r>
          </w:p>
        </w:tc>
        <w:tc>
          <w:tcPr>
            <w:tcW w:w="3988"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8C8351B">
            <w:pPr>
              <w:jc w:val="left"/>
              <w:rPr>
                <w:b/>
                <w:bCs/>
                <w:color w:val="212121"/>
              </w:rPr>
            </w:pPr>
            <w:r>
              <w:rPr>
                <w:rFonts w:hint="eastAsia" w:ascii="宋体" w:hAnsi="宋体" w:eastAsia="宋体" w:cs="宋体"/>
                <w:b/>
                <w:color w:val="212121"/>
                <w:sz w:val="22"/>
              </w:rPr>
              <w:t>说明</w:t>
            </w:r>
          </w:p>
        </w:tc>
      </w:tr>
      <w:tr w14:paraId="059E7CF8">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015E721">
            <w:pPr>
              <w:jc w:val="center"/>
              <w:rPr>
                <w:color w:val="212121"/>
              </w:rPr>
            </w:pPr>
            <w:r>
              <w:rPr>
                <w:rFonts w:ascii="宋体" w:hAnsi="宋体" w:eastAsia="宋体" w:cs="宋体"/>
                <w:color w:val="212121"/>
                <w:sz w:val="22"/>
              </w:rPr>
              <w:t>1</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634FD4">
            <w:pPr>
              <w:jc w:val="left"/>
              <w:rPr>
                <w:color w:val="212121"/>
              </w:rPr>
            </w:pPr>
            <w:r>
              <w:rPr>
                <w:rFonts w:hint="eastAsia" w:ascii="宋体" w:hAnsi="宋体" w:eastAsia="宋体" w:cs="宋体"/>
                <w:color w:val="212121"/>
                <w:sz w:val="22"/>
              </w:rPr>
              <w:t>“时光日记”微信小程序</w:t>
            </w:r>
          </w:p>
        </w:tc>
        <w:tc>
          <w:tcPr>
            <w:tcW w:w="398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65A7648">
            <w:pPr>
              <w:jc w:val="left"/>
              <w:rPr>
                <w:color w:val="212121"/>
              </w:rPr>
            </w:pPr>
            <w:r>
              <w:rPr>
                <w:rFonts w:hint="eastAsia" w:ascii="宋体" w:hAnsi="宋体" w:eastAsia="宋体" w:cs="宋体"/>
                <w:color w:val="212121"/>
                <w:sz w:val="22"/>
              </w:rPr>
              <w:t>小程序前端（原生框架）</w:t>
            </w:r>
          </w:p>
        </w:tc>
      </w:tr>
      <w:tr w14:paraId="2B39AACB">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F82E4F2">
            <w:pPr>
              <w:jc w:val="center"/>
              <w:rPr>
                <w:color w:val="212121"/>
              </w:rPr>
            </w:pPr>
            <w:r>
              <w:rPr>
                <w:rFonts w:ascii="宋体" w:hAnsi="宋体" w:eastAsia="宋体" w:cs="宋体"/>
                <w:color w:val="212121"/>
                <w:sz w:val="22"/>
              </w:rPr>
              <w:t>2</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B25CD61">
            <w:pPr>
              <w:jc w:val="left"/>
              <w:rPr>
                <w:color w:val="212121"/>
              </w:rPr>
            </w:pPr>
            <w:r>
              <w:rPr>
                <w:rFonts w:hint="eastAsia" w:ascii="宋体" w:hAnsi="宋体" w:eastAsia="宋体" w:cs="宋体"/>
                <w:color w:val="212121"/>
                <w:sz w:val="22"/>
              </w:rPr>
              <w:t>时光日记云开发后端</w:t>
            </w:r>
          </w:p>
        </w:tc>
        <w:tc>
          <w:tcPr>
            <w:tcW w:w="398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BFD483">
            <w:pPr>
              <w:jc w:val="left"/>
              <w:rPr>
                <w:color w:val="212121"/>
              </w:rPr>
            </w:pPr>
            <w:r>
              <w:rPr>
                <w:rFonts w:hint="eastAsia" w:ascii="宋体" w:hAnsi="宋体" w:eastAsia="宋体" w:cs="宋体"/>
                <w:color w:val="212121"/>
                <w:sz w:val="22"/>
              </w:rPr>
              <w:t>云数据库集合、云存储、云函数与定时任务</w:t>
            </w:r>
          </w:p>
        </w:tc>
      </w:tr>
    </w:tbl>
    <w:p w14:paraId="26C84BFB">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2.5.2 需提交用户的文档</w:t>
      </w:r>
    </w:p>
    <w:tbl>
      <w:tblPr>
        <w:tblStyle w:val="7"/>
        <w:tblW w:w="8306" w:type="dxa"/>
        <w:tblInd w:w="0" w:type="dxa"/>
        <w:shd w:val="clear" w:color="212121" w:fill="auto"/>
        <w:tblLayout w:type="autofit"/>
        <w:tblCellMar>
          <w:top w:w="15" w:type="dxa"/>
          <w:left w:w="15" w:type="dxa"/>
          <w:bottom w:w="15" w:type="dxa"/>
          <w:right w:w="15" w:type="dxa"/>
        </w:tblCellMar>
      </w:tblPr>
      <w:tblGrid>
        <w:gridCol w:w="996"/>
        <w:gridCol w:w="7310"/>
      </w:tblGrid>
      <w:tr w14:paraId="07CF2575">
        <w:tblPrEx>
          <w:tblCellMar>
            <w:top w:w="15" w:type="dxa"/>
            <w:left w:w="15" w:type="dxa"/>
            <w:bottom w:w="15" w:type="dxa"/>
            <w:right w:w="15" w:type="dxa"/>
          </w:tblCellMar>
        </w:tblPrEx>
        <w:trPr>
          <w:tblHeader/>
        </w:trPr>
        <w:tc>
          <w:tcPr>
            <w:tcW w:w="99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FEDEBA1">
            <w:pPr>
              <w:jc w:val="center"/>
              <w:rPr>
                <w:b/>
                <w:bCs/>
                <w:color w:val="212121"/>
              </w:rPr>
            </w:pPr>
            <w:r>
              <w:rPr>
                <w:rFonts w:hint="eastAsia" w:ascii="宋体" w:hAnsi="宋体" w:eastAsia="宋体" w:cs="宋体"/>
                <w:b/>
                <w:color w:val="212121"/>
                <w:sz w:val="22"/>
              </w:rPr>
              <w:t>序号</w:t>
            </w:r>
          </w:p>
        </w:tc>
        <w:tc>
          <w:tcPr>
            <w:tcW w:w="731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15D7356">
            <w:pPr>
              <w:jc w:val="left"/>
              <w:rPr>
                <w:b/>
                <w:bCs/>
                <w:color w:val="212121"/>
              </w:rPr>
            </w:pPr>
            <w:r>
              <w:rPr>
                <w:rFonts w:hint="eastAsia" w:ascii="宋体" w:hAnsi="宋体" w:eastAsia="宋体" w:cs="宋体"/>
                <w:b/>
                <w:color w:val="212121"/>
                <w:sz w:val="22"/>
              </w:rPr>
              <w:t>文档名称</w:t>
            </w:r>
          </w:p>
        </w:tc>
      </w:tr>
      <w:tr w14:paraId="75D0DD5A">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838DCD0">
            <w:pPr>
              <w:jc w:val="center"/>
              <w:rPr>
                <w:color w:val="212121"/>
              </w:rPr>
            </w:pPr>
            <w:r>
              <w:rPr>
                <w:rFonts w:ascii="宋体" w:hAnsi="宋体" w:eastAsia="宋体" w:cs="宋体"/>
                <w:color w:val="212121"/>
                <w:sz w:val="22"/>
              </w:rPr>
              <w:t>1</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FF3194C">
            <w:pPr>
              <w:jc w:val="left"/>
              <w:rPr>
                <w:color w:val="212121"/>
              </w:rPr>
            </w:pPr>
            <w:r>
              <w:rPr>
                <w:rFonts w:hint="eastAsia" w:ascii="宋体" w:hAnsi="宋体" w:eastAsia="宋体" w:cs="宋体"/>
                <w:color w:val="212121"/>
                <w:sz w:val="22"/>
              </w:rPr>
              <w:t>用户操作手册</w:t>
            </w:r>
          </w:p>
        </w:tc>
      </w:tr>
      <w:tr w14:paraId="27237980">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6DBF94E">
            <w:pPr>
              <w:jc w:val="center"/>
              <w:rPr>
                <w:color w:val="212121"/>
              </w:rPr>
            </w:pPr>
            <w:r>
              <w:rPr>
                <w:rFonts w:ascii="宋体" w:hAnsi="宋体" w:eastAsia="宋体" w:cs="宋体"/>
                <w:color w:val="212121"/>
                <w:sz w:val="22"/>
              </w:rPr>
              <w:t>2</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FC9C0EB">
            <w:pPr>
              <w:jc w:val="left"/>
              <w:rPr>
                <w:color w:val="212121"/>
              </w:rPr>
            </w:pPr>
            <w:r>
              <w:rPr>
                <w:rFonts w:hint="eastAsia" w:ascii="宋体" w:hAnsi="宋体" w:eastAsia="宋体" w:cs="宋体"/>
                <w:color w:val="212121"/>
                <w:sz w:val="22"/>
              </w:rPr>
              <w:t>安装部署手册（小程序发布与云环境部署说明）</w:t>
            </w:r>
          </w:p>
        </w:tc>
      </w:tr>
    </w:tbl>
    <w:p w14:paraId="1F9FD783">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2.5.3 须提交内部的文档</w:t>
      </w:r>
    </w:p>
    <w:tbl>
      <w:tblPr>
        <w:tblStyle w:val="7"/>
        <w:tblW w:w="8306" w:type="dxa"/>
        <w:tblInd w:w="0" w:type="dxa"/>
        <w:shd w:val="clear" w:color="212121" w:fill="auto"/>
        <w:tblLayout w:type="autofit"/>
        <w:tblCellMar>
          <w:top w:w="15" w:type="dxa"/>
          <w:left w:w="15" w:type="dxa"/>
          <w:bottom w:w="15" w:type="dxa"/>
          <w:right w:w="15" w:type="dxa"/>
        </w:tblCellMar>
      </w:tblPr>
      <w:tblGrid>
        <w:gridCol w:w="996"/>
        <w:gridCol w:w="7310"/>
      </w:tblGrid>
      <w:tr w14:paraId="3EAC8250">
        <w:tblPrEx>
          <w:shd w:val="clear" w:color="212121" w:fill="auto"/>
        </w:tblPrEx>
        <w:trPr>
          <w:tblHeader/>
        </w:trPr>
        <w:tc>
          <w:tcPr>
            <w:tcW w:w="99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6BF2789">
            <w:pPr>
              <w:jc w:val="center"/>
              <w:rPr>
                <w:b/>
                <w:bCs/>
                <w:color w:val="212121"/>
              </w:rPr>
            </w:pPr>
            <w:r>
              <w:rPr>
                <w:rFonts w:hint="eastAsia" w:ascii="宋体" w:hAnsi="宋体" w:eastAsia="宋体" w:cs="宋体"/>
                <w:b/>
                <w:color w:val="212121"/>
                <w:sz w:val="22"/>
              </w:rPr>
              <w:t>序号</w:t>
            </w:r>
          </w:p>
        </w:tc>
        <w:tc>
          <w:tcPr>
            <w:tcW w:w="731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9C8C690">
            <w:pPr>
              <w:jc w:val="left"/>
              <w:rPr>
                <w:b/>
                <w:bCs/>
                <w:color w:val="212121"/>
              </w:rPr>
            </w:pPr>
            <w:r>
              <w:rPr>
                <w:rFonts w:hint="eastAsia" w:ascii="宋体" w:hAnsi="宋体" w:eastAsia="宋体" w:cs="宋体"/>
                <w:b/>
                <w:color w:val="212121"/>
                <w:sz w:val="22"/>
              </w:rPr>
              <w:t>文档名称</w:t>
            </w:r>
          </w:p>
        </w:tc>
      </w:tr>
      <w:tr w14:paraId="667A8BA0">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0ECD09A">
            <w:pPr>
              <w:jc w:val="center"/>
              <w:rPr>
                <w:color w:val="212121"/>
              </w:rPr>
            </w:pPr>
            <w:r>
              <w:rPr>
                <w:rFonts w:ascii="宋体" w:hAnsi="宋体" w:eastAsia="宋体" w:cs="宋体"/>
                <w:color w:val="212121"/>
                <w:sz w:val="22"/>
              </w:rPr>
              <w:t>1</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9FC71BD">
            <w:pPr>
              <w:jc w:val="left"/>
              <w:rPr>
                <w:color w:val="212121"/>
              </w:rPr>
            </w:pPr>
            <w:r>
              <w:rPr>
                <w:rFonts w:hint="eastAsia" w:ascii="宋体" w:hAnsi="宋体" w:eastAsia="宋体" w:cs="宋体"/>
                <w:color w:val="212121"/>
                <w:sz w:val="22"/>
              </w:rPr>
              <w:t>项目开发计划（含甘特图）</w:t>
            </w:r>
          </w:p>
        </w:tc>
      </w:tr>
      <w:tr w14:paraId="07FFDCE1">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09121F2">
            <w:pPr>
              <w:jc w:val="center"/>
              <w:rPr>
                <w:color w:val="212121"/>
              </w:rPr>
            </w:pPr>
            <w:r>
              <w:rPr>
                <w:rFonts w:ascii="宋体" w:hAnsi="宋体" w:eastAsia="宋体" w:cs="宋体"/>
                <w:color w:val="212121"/>
                <w:sz w:val="22"/>
              </w:rPr>
              <w:t>2</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2829AD2">
            <w:pPr>
              <w:jc w:val="left"/>
              <w:rPr>
                <w:color w:val="212121"/>
              </w:rPr>
            </w:pPr>
            <w:r>
              <w:rPr>
                <w:rFonts w:hint="eastAsia" w:ascii="宋体" w:hAnsi="宋体" w:eastAsia="宋体" w:cs="宋体"/>
                <w:color w:val="212121"/>
                <w:sz w:val="22"/>
              </w:rPr>
              <w:t>可行性分析报告（技术/经济/市场）</w:t>
            </w:r>
          </w:p>
        </w:tc>
      </w:tr>
      <w:tr w14:paraId="34B9CD6B">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9ECFB5D">
            <w:pPr>
              <w:jc w:val="center"/>
              <w:rPr>
                <w:color w:val="212121"/>
              </w:rPr>
            </w:pPr>
            <w:r>
              <w:rPr>
                <w:rFonts w:ascii="宋体" w:hAnsi="宋体" w:eastAsia="宋体" w:cs="宋体"/>
                <w:color w:val="212121"/>
                <w:sz w:val="22"/>
              </w:rPr>
              <w:t>3</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449FBEB">
            <w:pPr>
              <w:jc w:val="left"/>
              <w:rPr>
                <w:color w:val="212121"/>
              </w:rPr>
            </w:pPr>
            <w:r>
              <w:rPr>
                <w:rFonts w:hint="eastAsia" w:ascii="宋体" w:hAnsi="宋体" w:eastAsia="宋体" w:cs="宋体"/>
                <w:color w:val="212121"/>
                <w:sz w:val="22"/>
              </w:rPr>
              <w:t>软件需求规格说明书</w:t>
            </w:r>
          </w:p>
        </w:tc>
      </w:tr>
      <w:tr w14:paraId="0EF251C9">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B45C35">
            <w:pPr>
              <w:jc w:val="center"/>
              <w:rPr>
                <w:color w:val="212121"/>
              </w:rPr>
            </w:pPr>
            <w:r>
              <w:rPr>
                <w:rFonts w:ascii="宋体" w:hAnsi="宋体" w:eastAsia="宋体" w:cs="宋体"/>
                <w:color w:val="212121"/>
                <w:sz w:val="22"/>
              </w:rPr>
              <w:t>4</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C8EB489">
            <w:pPr>
              <w:jc w:val="left"/>
              <w:rPr>
                <w:color w:val="212121"/>
              </w:rPr>
            </w:pPr>
            <w:r>
              <w:rPr>
                <w:rFonts w:hint="eastAsia" w:ascii="宋体" w:hAnsi="宋体" w:eastAsia="宋体" w:cs="宋体"/>
                <w:color w:val="212121"/>
                <w:sz w:val="22"/>
              </w:rPr>
              <w:t>概要设计说明书</w:t>
            </w:r>
          </w:p>
        </w:tc>
      </w:tr>
      <w:tr w14:paraId="2FB4EB96">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BEF5A83">
            <w:pPr>
              <w:jc w:val="center"/>
              <w:rPr>
                <w:color w:val="212121"/>
              </w:rPr>
            </w:pPr>
            <w:r>
              <w:rPr>
                <w:rFonts w:ascii="宋体" w:hAnsi="宋体" w:eastAsia="宋体" w:cs="宋体"/>
                <w:color w:val="212121"/>
                <w:sz w:val="22"/>
              </w:rPr>
              <w:t>5</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BF7711F">
            <w:pPr>
              <w:jc w:val="left"/>
              <w:rPr>
                <w:color w:val="212121"/>
              </w:rPr>
            </w:pPr>
            <w:r>
              <w:rPr>
                <w:rFonts w:hint="eastAsia" w:ascii="宋体" w:hAnsi="宋体" w:eastAsia="宋体" w:cs="宋体"/>
                <w:color w:val="212121"/>
                <w:sz w:val="22"/>
              </w:rPr>
              <w:t>详细设计说明书</w:t>
            </w:r>
          </w:p>
        </w:tc>
      </w:tr>
      <w:tr w14:paraId="072DFFED">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E6011D">
            <w:pPr>
              <w:jc w:val="center"/>
              <w:rPr>
                <w:color w:val="212121"/>
              </w:rPr>
            </w:pPr>
            <w:r>
              <w:rPr>
                <w:rFonts w:ascii="宋体" w:hAnsi="宋体" w:eastAsia="宋体" w:cs="宋体"/>
                <w:color w:val="212121"/>
                <w:sz w:val="22"/>
              </w:rPr>
              <w:t>6</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931E4A7">
            <w:pPr>
              <w:jc w:val="left"/>
              <w:rPr>
                <w:color w:val="212121"/>
              </w:rPr>
            </w:pPr>
            <w:r>
              <w:rPr>
                <w:rFonts w:hint="eastAsia" w:ascii="宋体" w:hAnsi="宋体" w:eastAsia="宋体" w:cs="宋体"/>
                <w:color w:val="212121"/>
                <w:sz w:val="22"/>
              </w:rPr>
              <w:t>测试计划与测试分析报告</w:t>
            </w:r>
          </w:p>
        </w:tc>
      </w:tr>
      <w:tr w14:paraId="31C44172">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05D96D5">
            <w:pPr>
              <w:jc w:val="center"/>
              <w:rPr>
                <w:color w:val="212121"/>
              </w:rPr>
            </w:pPr>
            <w:r>
              <w:rPr>
                <w:rFonts w:ascii="宋体" w:hAnsi="宋体" w:eastAsia="宋体" w:cs="宋体"/>
                <w:color w:val="212121"/>
                <w:sz w:val="22"/>
              </w:rPr>
              <w:t>7</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213267C">
            <w:pPr>
              <w:jc w:val="left"/>
              <w:rPr>
                <w:color w:val="212121"/>
              </w:rPr>
            </w:pPr>
            <w:r>
              <w:rPr>
                <w:rFonts w:hint="eastAsia" w:ascii="宋体" w:hAnsi="宋体" w:eastAsia="宋体" w:cs="宋体"/>
                <w:color w:val="212121"/>
                <w:sz w:val="22"/>
              </w:rPr>
              <w:t>项目开发总结报告</w:t>
            </w:r>
          </w:p>
        </w:tc>
      </w:tr>
      <w:tr w14:paraId="6E672034">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94BB43E">
            <w:pPr>
              <w:jc w:val="center"/>
              <w:rPr>
                <w:color w:val="212121"/>
              </w:rPr>
            </w:pPr>
            <w:r>
              <w:rPr>
                <w:rFonts w:ascii="宋体" w:hAnsi="宋体" w:eastAsia="宋体" w:cs="宋体"/>
                <w:color w:val="212121"/>
                <w:sz w:val="22"/>
              </w:rPr>
              <w:t>8</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EC8B427">
            <w:pPr>
              <w:jc w:val="left"/>
              <w:rPr>
                <w:color w:val="212121"/>
              </w:rPr>
            </w:pPr>
            <w:r>
              <w:rPr>
                <w:rFonts w:hint="eastAsia" w:ascii="宋体" w:hAnsi="宋体" w:eastAsia="宋体" w:cs="宋体"/>
                <w:color w:val="212121"/>
                <w:sz w:val="22"/>
              </w:rPr>
              <w:t>项目会议记录与里程碑评审记录</w:t>
            </w:r>
          </w:p>
        </w:tc>
      </w:tr>
    </w:tbl>
    <w:p w14:paraId="7CED21BF">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2.5.4 应当提供的服务</w:t>
      </w:r>
    </w:p>
    <w:p w14:paraId="77DB6AC6">
      <w:pPr>
        <w:spacing w:after="168" w:line="360" w:lineRule="auto"/>
        <w:ind w:firstLine="480"/>
        <w:jc w:val="both"/>
        <w:rPr>
          <w:color w:val="212121"/>
        </w:rPr>
      </w:pPr>
      <w:r>
        <w:rPr>
          <w:rFonts w:hint="eastAsia" w:ascii="宋体" w:hAnsi="宋体" w:eastAsia="宋体" w:cs="宋体"/>
          <w:color w:val="212121"/>
          <w:sz w:val="24"/>
        </w:rPr>
        <w:t>项目结题后至课程结束前，项目组提供小程序缺陷修复与答疑支持；向课程班级演示并讲解系统功能与实现方案。</w:t>
      </w:r>
    </w:p>
    <w:p w14:paraId="437A197D">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2.6 项目开发环境</w:t>
      </w:r>
    </w:p>
    <w:tbl>
      <w:tblPr>
        <w:tblStyle w:val="7"/>
        <w:tblW w:w="8306" w:type="dxa"/>
        <w:tblInd w:w="0" w:type="dxa"/>
        <w:shd w:val="clear" w:color="212121" w:fill="auto"/>
        <w:tblLayout w:type="autofit"/>
        <w:tblCellMar>
          <w:top w:w="15" w:type="dxa"/>
          <w:left w:w="15" w:type="dxa"/>
          <w:bottom w:w="15" w:type="dxa"/>
          <w:right w:w="15" w:type="dxa"/>
        </w:tblCellMar>
      </w:tblPr>
      <w:tblGrid>
        <w:gridCol w:w="1993"/>
        <w:gridCol w:w="6313"/>
      </w:tblGrid>
      <w:tr w14:paraId="2D563112">
        <w:tblPrEx>
          <w:shd w:val="clear" w:color="212121" w:fill="auto"/>
          <w:tblCellMar>
            <w:top w:w="15" w:type="dxa"/>
            <w:left w:w="15" w:type="dxa"/>
            <w:bottom w:w="15" w:type="dxa"/>
            <w:right w:w="15" w:type="dxa"/>
          </w:tblCellMar>
        </w:tblPrEx>
        <w:trPr>
          <w:tblHeader/>
        </w:trPr>
        <w:tc>
          <w:tcPr>
            <w:tcW w:w="199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A02F93F">
            <w:pPr>
              <w:jc w:val="left"/>
              <w:rPr>
                <w:b/>
                <w:bCs/>
                <w:color w:val="212121"/>
              </w:rPr>
            </w:pPr>
            <w:r>
              <w:rPr>
                <w:rFonts w:hint="eastAsia" w:ascii="宋体" w:hAnsi="宋体" w:eastAsia="宋体" w:cs="宋体"/>
                <w:b/>
                <w:color w:val="212121"/>
                <w:sz w:val="22"/>
              </w:rPr>
              <w:t>类别</w:t>
            </w:r>
          </w:p>
        </w:tc>
        <w:tc>
          <w:tcPr>
            <w:tcW w:w="631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12525E1">
            <w:pPr>
              <w:jc w:val="left"/>
              <w:rPr>
                <w:b/>
                <w:bCs/>
                <w:color w:val="212121"/>
              </w:rPr>
            </w:pPr>
            <w:r>
              <w:rPr>
                <w:rFonts w:hint="eastAsia" w:ascii="宋体" w:hAnsi="宋体" w:eastAsia="宋体" w:cs="宋体"/>
                <w:b/>
                <w:color w:val="212121"/>
                <w:sz w:val="22"/>
              </w:rPr>
              <w:t>内容</w:t>
            </w:r>
          </w:p>
        </w:tc>
      </w:tr>
      <w:tr w14:paraId="13D7F4FF">
        <w:tblPrEx>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5ADFD6A">
            <w:pPr>
              <w:jc w:val="left"/>
              <w:rPr>
                <w:color w:val="212121"/>
              </w:rPr>
            </w:pPr>
            <w:r>
              <w:rPr>
                <w:rFonts w:hint="eastAsia" w:ascii="宋体" w:hAnsi="宋体" w:eastAsia="宋体" w:cs="宋体"/>
                <w:color w:val="212121"/>
                <w:sz w:val="22"/>
              </w:rPr>
              <w:t>硬件环境</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013FA4C">
            <w:pPr>
              <w:jc w:val="left"/>
              <w:rPr>
                <w:color w:val="212121"/>
              </w:rPr>
            </w:pPr>
            <w:r>
              <w:rPr>
                <w:rFonts w:hint="eastAsia" w:ascii="宋体" w:hAnsi="宋体" w:eastAsia="宋体" w:cs="宋体"/>
                <w:color w:val="212121"/>
                <w:sz w:val="22"/>
              </w:rPr>
              <w:t>个人开发用笔记本电脑 2 台（Windows 11 / macOS）；Android / iOS 真机各 1 部用于真机调试</w:t>
            </w:r>
          </w:p>
        </w:tc>
      </w:tr>
      <w:tr w14:paraId="321A7EBB">
        <w:tblPrEx>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49C5AB6">
            <w:pPr>
              <w:jc w:val="left"/>
              <w:rPr>
                <w:color w:val="212121"/>
              </w:rPr>
            </w:pPr>
            <w:r>
              <w:rPr>
                <w:rFonts w:hint="eastAsia" w:ascii="宋体" w:hAnsi="宋体" w:eastAsia="宋体" w:cs="宋体"/>
                <w:color w:val="212121"/>
                <w:sz w:val="22"/>
              </w:rPr>
              <w:t>软件环境</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314754A">
            <w:pPr>
              <w:jc w:val="left"/>
              <w:rPr>
                <w:color w:val="212121"/>
              </w:rPr>
            </w:pPr>
            <w:r>
              <w:rPr>
                <w:rFonts w:hint="eastAsia" w:ascii="宋体" w:hAnsi="宋体" w:eastAsia="宋体" w:cs="宋体"/>
                <w:color w:val="212121"/>
                <w:sz w:val="22"/>
              </w:rPr>
              <w:t>Windows 11、微信开发者工具（稳定版）、Visual Studio Code、微信开发者账号（G15 项目组注册）</w:t>
            </w:r>
          </w:p>
        </w:tc>
      </w:tr>
      <w:tr w14:paraId="5C534434">
        <w:tblPrEx>
          <w:shd w:val="clear" w:color="212121" w:fill="auto"/>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EACCCC7">
            <w:pPr>
              <w:jc w:val="left"/>
              <w:rPr>
                <w:color w:val="212121"/>
              </w:rPr>
            </w:pPr>
            <w:r>
              <w:rPr>
                <w:rFonts w:hint="eastAsia" w:ascii="宋体" w:hAnsi="宋体" w:eastAsia="宋体" w:cs="宋体"/>
                <w:color w:val="212121"/>
                <w:sz w:val="22"/>
              </w:rPr>
              <w:t>开发语言</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2FE6989">
            <w:pPr>
              <w:jc w:val="left"/>
              <w:rPr>
                <w:color w:val="212121"/>
              </w:rPr>
            </w:pPr>
            <w:r>
              <w:rPr>
                <w:rFonts w:hint="eastAsia" w:ascii="宋体" w:hAnsi="宋体" w:eastAsia="宋体" w:cs="宋体"/>
                <w:color w:val="212121"/>
                <w:sz w:val="22"/>
              </w:rPr>
              <w:t>小程序原生 WXML / WXSS / JavaScript（TypeScript 可选）</w:t>
            </w:r>
          </w:p>
        </w:tc>
      </w:tr>
      <w:tr w14:paraId="0E034178">
        <w:tblPrEx>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2F4501A">
            <w:pPr>
              <w:jc w:val="left"/>
              <w:rPr>
                <w:color w:val="212121"/>
              </w:rPr>
            </w:pPr>
            <w:r>
              <w:rPr>
                <w:rFonts w:hint="eastAsia" w:ascii="宋体" w:hAnsi="宋体" w:eastAsia="宋体" w:cs="宋体"/>
                <w:color w:val="212121"/>
                <w:sz w:val="22"/>
              </w:rPr>
              <w:t>数据库与存储</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9E338D5">
            <w:pPr>
              <w:jc w:val="left"/>
              <w:rPr>
                <w:color w:val="212121"/>
              </w:rPr>
            </w:pPr>
            <w:r>
              <w:rPr>
                <w:rFonts w:hint="eastAsia" w:ascii="宋体" w:hAnsi="宋体" w:eastAsia="宋体" w:cs="宋体"/>
                <w:color w:val="212121"/>
                <w:sz w:val="22"/>
              </w:rPr>
              <w:t>微信云开发：云数据库（文档型）、云存储（图片/视频）、云函数（Node.js）</w:t>
            </w:r>
          </w:p>
        </w:tc>
      </w:tr>
      <w:tr w14:paraId="7E0AA6C1">
        <w:tblPrEx>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B34FC21">
            <w:pPr>
              <w:jc w:val="left"/>
              <w:rPr>
                <w:color w:val="212121"/>
              </w:rPr>
            </w:pPr>
            <w:r>
              <w:rPr>
                <w:rFonts w:hint="eastAsia" w:ascii="宋体" w:hAnsi="宋体" w:eastAsia="宋体" w:cs="宋体"/>
                <w:color w:val="212121"/>
                <w:sz w:val="22"/>
              </w:rPr>
              <w:t>第三方服务</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FC86F1B">
            <w:pPr>
              <w:jc w:val="left"/>
              <w:rPr>
                <w:color w:val="212121"/>
              </w:rPr>
            </w:pPr>
            <w:r>
              <w:rPr>
                <w:rFonts w:hint="eastAsia" w:ascii="宋体" w:hAnsi="宋体" w:eastAsia="宋体" w:cs="宋体"/>
                <w:color w:val="212121"/>
                <w:sz w:val="22"/>
              </w:rPr>
              <w:t>大语言模型开放接口（AI 总结）、第三方消息推送服务（时间胶囊定时送达）</w:t>
            </w:r>
          </w:p>
        </w:tc>
      </w:tr>
      <w:tr w14:paraId="4F985195">
        <w:tblPrEx>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B48B7EE">
            <w:pPr>
              <w:jc w:val="left"/>
              <w:rPr>
                <w:color w:val="212121"/>
              </w:rPr>
            </w:pPr>
            <w:r>
              <w:rPr>
                <w:rFonts w:hint="eastAsia" w:ascii="宋体" w:hAnsi="宋体" w:eastAsia="宋体" w:cs="宋体"/>
                <w:color w:val="212121"/>
                <w:sz w:val="22"/>
              </w:rPr>
              <w:t>版本控制</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29429FE">
            <w:pPr>
              <w:jc w:val="left"/>
              <w:rPr>
                <w:color w:val="212121"/>
              </w:rPr>
            </w:pPr>
            <w:r>
              <w:rPr>
                <w:rFonts w:hint="eastAsia" w:ascii="宋体" w:hAnsi="宋体" w:eastAsia="宋体" w:cs="宋体"/>
                <w:color w:val="212121"/>
                <w:sz w:val="22"/>
              </w:rPr>
              <w:t>Git + GitHub 私有仓库（文档与代码统一版本管理）</w:t>
            </w:r>
          </w:p>
        </w:tc>
      </w:tr>
      <w:tr w14:paraId="3CE43027">
        <w:tblPrEx>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282F16C">
            <w:pPr>
              <w:jc w:val="left"/>
              <w:rPr>
                <w:color w:val="212121"/>
              </w:rPr>
            </w:pPr>
            <w:r>
              <w:rPr>
                <w:rFonts w:hint="eastAsia" w:ascii="宋体" w:hAnsi="宋体" w:eastAsia="宋体" w:cs="宋体"/>
                <w:color w:val="212121"/>
                <w:sz w:val="22"/>
              </w:rPr>
              <w:t>项目管理工具</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102EE5C">
            <w:pPr>
              <w:jc w:val="left"/>
              <w:rPr>
                <w:color w:val="212121"/>
              </w:rPr>
            </w:pPr>
            <w:r>
              <w:rPr>
                <w:rFonts w:hint="eastAsia" w:ascii="宋体" w:hAnsi="宋体" w:eastAsia="宋体" w:cs="宋体"/>
                <w:color w:val="212121"/>
                <w:sz w:val="22"/>
              </w:rPr>
              <w:t>飞书（项目计划、TODO/BUG/优化列表、会议记录）、Microsoft Project（绘制 GANTT 图校核进度）</w:t>
            </w:r>
          </w:p>
        </w:tc>
      </w:tr>
    </w:tbl>
    <w:p w14:paraId="23EA7666">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2.7 项目验收方式与依据</w:t>
      </w:r>
    </w:p>
    <w:p w14:paraId="35142534">
      <w:pPr>
        <w:spacing w:after="168" w:line="360" w:lineRule="auto"/>
        <w:ind w:firstLine="480"/>
        <w:jc w:val="both"/>
        <w:rPr>
          <w:color w:val="212121"/>
        </w:rPr>
      </w:pPr>
      <w:r>
        <w:rPr>
          <w:rFonts w:hint="eastAsia" w:ascii="宋体" w:hAnsi="宋体" w:eastAsia="宋体" w:cs="宋体"/>
          <w:color w:val="212121"/>
          <w:sz w:val="24"/>
        </w:rPr>
        <w:t>验收方式：结题答辩现场演示 + 评审教师检查阶段成果文档。</w:t>
      </w:r>
    </w:p>
    <w:p w14:paraId="07FBD958">
      <w:pPr>
        <w:spacing w:after="168" w:line="360" w:lineRule="auto"/>
        <w:ind w:firstLine="480"/>
        <w:jc w:val="both"/>
        <w:rPr>
          <w:color w:val="212121"/>
        </w:rPr>
      </w:pPr>
      <w:r>
        <w:rPr>
          <w:rFonts w:hint="eastAsia" w:ascii="宋体" w:hAnsi="宋体" w:eastAsia="宋体" w:cs="宋体"/>
          <w:color w:val="212121"/>
          <w:sz w:val="24"/>
        </w:rPr>
        <w:t>验收依据：课程大作业要求、《软件工程》课程项目·计划阶段评审检查表、本项目开发计划及软件需求规格说明书。重点核查：是否提交全部阶段成果、WBS 是否体现瀑布模型各阶段、每项任务是否预估时间并指定负责人、是否提供甘特图、预算是否合理、是否采用配置管理工具进行版本管理。</w:t>
      </w:r>
    </w:p>
    <w:p w14:paraId="6ECD487F">
      <w:pPr>
        <w:pStyle w:val="3"/>
        <w:keepNext/>
        <w:keepLines/>
        <w:spacing w:before="312" w:beforeAutospacing="1" w:after="168" w:afterAutospacing="1" w:line="360" w:lineRule="auto"/>
        <w:outlineLvl w:val="1"/>
        <w:rPr>
          <w:sz w:val="32"/>
          <w:szCs w:val="32"/>
        </w:rPr>
      </w:pPr>
      <w:bookmarkStart w:id="2" w:name="section-3"/>
      <w:r>
        <w:rPr>
          <w:rFonts w:hint="eastAsia" w:ascii="宋体" w:hAnsi="宋体" w:eastAsia="宋体" w:cs="宋体"/>
          <w:b/>
          <w:color w:val="000000"/>
          <w:sz w:val="28"/>
        </w:rPr>
        <w:t>2.8 方案比选与未采用计划说明</w:t>
      </w:r>
    </w:p>
    <w:p w14:paraId="185A4674">
      <w:pPr>
        <w:spacing w:after="168" w:line="360" w:lineRule="auto"/>
        <w:ind w:firstLine="480"/>
        <w:jc w:val="both"/>
      </w:pPr>
      <w:r>
        <w:rPr>
          <w:rFonts w:hint="eastAsia" w:ascii="宋体" w:hAnsi="宋体" w:eastAsia="宋体" w:cs="宋体"/>
          <w:color w:val="212121"/>
          <w:sz w:val="24"/>
        </w:rPr>
        <w:t>在项目立项与方案论证阶段，项目组对多种技术路线和功能规划进行了比较分析。除本计划书正文已确定的方案外，还有若干曾经考虑、但经过评估后决定不采用（或暂不实施）的计划。为保证方案决策过程可追溯，本节对这些备选方案及未采用原因予以说明。</w:t>
      </w:r>
    </w:p>
    <w:p w14:paraId="2206F1D1">
      <w:pPr>
        <w:pStyle w:val="4"/>
        <w:keepNext/>
        <w:keepLines/>
        <w:spacing w:before="240" w:beforeAutospacing="1" w:after="144" w:afterAutospacing="1" w:line="360" w:lineRule="auto"/>
        <w:outlineLvl w:val="2"/>
        <w:rPr>
          <w:sz w:val="32"/>
          <w:szCs w:val="32"/>
        </w:rPr>
      </w:pPr>
      <w:r>
        <w:rPr>
          <w:rFonts w:hint="eastAsia" w:ascii="宋体" w:hAnsi="宋体" w:eastAsia="宋体" w:cs="宋体"/>
          <w:b/>
          <w:color w:val="000000"/>
          <w:sz w:val="24"/>
        </w:rPr>
        <w:t>2.8.1 为什么做微信小程序，而不是原生 App（iOS/Android）</w:t>
      </w:r>
    </w:p>
    <w:p w14:paraId="1A672DF5">
      <w:pPr>
        <w:spacing w:after="168" w:line="360" w:lineRule="auto"/>
        <w:ind w:firstLine="480"/>
        <w:jc w:val="both"/>
      </w:pPr>
      <w:r>
        <w:rPr>
          <w:rFonts w:hint="eastAsia" w:ascii="宋体" w:hAnsi="宋体" w:eastAsia="宋体" w:cs="宋体"/>
          <w:color w:val="212121"/>
          <w:sz w:val="24"/>
        </w:rPr>
        <w:t>曾考虑方案：开发 iOS/Android 原生 App，或采用 Flutter、React Native 等跨平台框架开发独立应用。</w:t>
      </w:r>
    </w:p>
    <w:p w14:paraId="66DFE560">
      <w:pPr>
        <w:spacing w:after="168" w:line="360" w:lineRule="auto"/>
        <w:ind w:firstLine="480"/>
        <w:jc w:val="both"/>
      </w:pPr>
      <w:r>
        <w:rPr>
          <w:rFonts w:hint="eastAsia" w:ascii="宋体" w:hAnsi="宋体" w:eastAsia="宋体" w:cs="宋体"/>
          <w:color w:val="212121"/>
          <w:sz w:val="24"/>
        </w:rPr>
        <w:t>未采用原因：</w:t>
      </w:r>
    </w:p>
    <w:p w14:paraId="4AB40BF4">
      <w:pPr>
        <w:numPr>
          <w:ilvl w:val="0"/>
          <w:numId w:val="5"/>
        </w:numPr>
        <w:spacing w:before="96" w:after="96" w:line="360" w:lineRule="auto"/>
      </w:pPr>
      <w:r>
        <w:rPr>
          <w:rFonts w:hint="eastAsia" w:ascii="宋体" w:hAnsi="宋体" w:eastAsia="宋体" w:cs="宋体"/>
          <w:color w:val="212121"/>
          <w:sz w:val="24"/>
          <w:szCs w:val="24"/>
        </w:rPr>
        <w:t>团队与工期限制：项目组仅有 2 名开发成员，属课程大作业，总工期约 8 周。原生 App 需分别适配 iOS 与 Android 双端，开发与测试工作量约翻倍，难以在工期内保质交付；</w:t>
      </w:r>
    </w:p>
    <w:p w14:paraId="725F1EAD">
      <w:pPr>
        <w:numPr>
          <w:ilvl w:val="0"/>
          <w:numId w:val="5"/>
        </w:numPr>
        <w:spacing w:before="96" w:after="96" w:line="360" w:lineRule="auto"/>
      </w:pPr>
      <w:r>
        <w:rPr>
          <w:rFonts w:hint="eastAsia" w:ascii="宋体" w:hAnsi="宋体" w:eastAsia="宋体" w:cs="宋体"/>
          <w:color w:val="212121"/>
          <w:sz w:val="24"/>
          <w:szCs w:val="24"/>
        </w:rPr>
        <w:t>免安装、易传播：小程序依托微信生态，用户扫码或搜索即可使用，无需下载安装，契合目标用户"随手记录"的低门槛使用场景，也便于通过班级同学快速试用与收集反馈；</w:t>
      </w:r>
    </w:p>
    <w:p w14:paraId="65CD3C83">
      <w:pPr>
        <w:numPr>
          <w:ilvl w:val="0"/>
          <w:numId w:val="5"/>
        </w:numPr>
        <w:spacing w:before="96" w:after="96" w:line="360" w:lineRule="auto"/>
      </w:pPr>
      <w:r>
        <w:rPr>
          <w:rFonts w:hint="eastAsia" w:ascii="宋体" w:hAnsi="宋体" w:eastAsia="宋体" w:cs="宋体"/>
          <w:color w:val="212121"/>
          <w:sz w:val="24"/>
          <w:szCs w:val="24"/>
        </w:rPr>
        <w:t>开发效率：小程序原生框架配合微信云开发，一套代码覆盖双端，可将有限时间集中于核心功能（日记撰写、时间胶囊、虚拟宠物喂养等）；</w:t>
      </w:r>
    </w:p>
    <w:p w14:paraId="2802D7E6">
      <w:pPr>
        <w:numPr>
          <w:ilvl w:val="0"/>
          <w:numId w:val="5"/>
        </w:numPr>
        <w:spacing w:before="96" w:after="96" w:line="360" w:lineRule="auto"/>
      </w:pPr>
      <w:r>
        <w:rPr>
          <w:rFonts w:hint="eastAsia" w:ascii="宋体" w:hAnsi="宋体" w:eastAsia="宋体" w:cs="宋体"/>
          <w:color w:val="212121"/>
          <w:sz w:val="24"/>
          <w:szCs w:val="24"/>
        </w:rPr>
        <w:t>上线成本低：App 上架应用商店需开发者账号审核、签名与发布流程，成本高、周期长；小程序的审核与发布流程更简单。</w:t>
      </w:r>
    </w:p>
    <w:p w14:paraId="07E34020">
      <w:pPr>
        <w:spacing w:after="168" w:line="360" w:lineRule="auto"/>
        <w:ind w:firstLine="480"/>
        <w:jc w:val="both"/>
      </w:pPr>
      <w:r>
        <w:rPr>
          <w:rFonts w:hint="eastAsia" w:ascii="宋体" w:hAnsi="宋体" w:eastAsia="宋体" w:cs="宋体"/>
          <w:color w:val="212121"/>
          <w:sz w:val="24"/>
        </w:rPr>
        <w:t>代价与对策：小程序在性能、后台常驻和系统能力调用上弱于原生 App。本项目功能以表单录入与媒体上传为主，性能要求不高，影响可控。若后续用户规模扩大，再评估推出 App 版本。</w:t>
      </w:r>
    </w:p>
    <w:p w14:paraId="59E5CEFD">
      <w:pPr>
        <w:pStyle w:val="4"/>
        <w:keepNext/>
        <w:keepLines/>
        <w:spacing w:before="240" w:beforeAutospacing="1" w:after="144" w:afterAutospacing="1" w:line="360" w:lineRule="auto"/>
        <w:outlineLvl w:val="2"/>
        <w:rPr>
          <w:sz w:val="32"/>
          <w:szCs w:val="32"/>
        </w:rPr>
      </w:pPr>
      <w:r>
        <w:rPr>
          <w:rFonts w:hint="eastAsia" w:ascii="宋体" w:hAnsi="宋体" w:eastAsia="宋体" w:cs="宋体"/>
          <w:b/>
          <w:color w:val="000000"/>
          <w:sz w:val="24"/>
        </w:rPr>
        <w:t>2.8.2 为什么选择微信云开发，而不是自建服务器后端</w:t>
      </w:r>
    </w:p>
    <w:p w14:paraId="30F461E9">
      <w:pPr>
        <w:spacing w:after="168" w:line="360" w:lineRule="auto"/>
        <w:ind w:firstLine="480"/>
        <w:jc w:val="both"/>
      </w:pPr>
      <w:r>
        <w:rPr>
          <w:rFonts w:hint="eastAsia" w:ascii="宋体" w:hAnsi="宋体" w:eastAsia="宋体" w:cs="宋体"/>
          <w:color w:val="212121"/>
          <w:sz w:val="24"/>
        </w:rPr>
        <w:t>曾考虑方案：自购云服务器，自建 MySQL + Node.js/Spring Boot 后端服务。</w:t>
      </w:r>
    </w:p>
    <w:p w14:paraId="1F6C2266">
      <w:pPr>
        <w:spacing w:after="168" w:line="360" w:lineRule="auto"/>
        <w:ind w:firstLine="480"/>
        <w:jc w:val="both"/>
      </w:pPr>
      <w:r>
        <w:rPr>
          <w:rFonts w:hint="eastAsia" w:ascii="宋体" w:hAnsi="宋体" w:eastAsia="宋体" w:cs="宋体"/>
          <w:color w:val="212121"/>
          <w:sz w:val="24"/>
        </w:rPr>
        <w:t>未采用原因：</w:t>
      </w:r>
    </w:p>
    <w:p w14:paraId="7DDD0532">
      <w:pPr>
        <w:numPr>
          <w:ilvl w:val="0"/>
          <w:numId w:val="1"/>
        </w:numPr>
        <w:spacing w:before="96" w:after="96" w:line="360" w:lineRule="auto"/>
      </w:pPr>
      <w:r>
        <w:rPr>
          <w:rFonts w:hint="eastAsia" w:ascii="宋体" w:hAnsi="宋体" w:eastAsia="宋体" w:cs="宋体"/>
          <w:color w:val="212121"/>
          <w:sz w:val="24"/>
          <w:szCs w:val="24"/>
        </w:rPr>
        <w:t>运维成本高：自建服务器涉及环境部署、域名备案、HTTPS 证书、安全防护与日常运维，超出 2 人团队及课程项目的预算（预算由组员均摊自筹）；</w:t>
      </w:r>
    </w:p>
    <w:p w14:paraId="229E3DA5">
      <w:pPr>
        <w:numPr>
          <w:ilvl w:val="0"/>
          <w:numId w:val="1"/>
        </w:numPr>
        <w:spacing w:before="96" w:after="96" w:line="360" w:lineRule="auto"/>
      </w:pPr>
      <w:r>
        <w:rPr>
          <w:rFonts w:hint="eastAsia" w:ascii="宋体" w:hAnsi="宋体" w:eastAsia="宋体" w:cs="宋体"/>
          <w:color w:val="212121"/>
          <w:sz w:val="24"/>
          <w:szCs w:val="24"/>
        </w:rPr>
        <w:t>免费额度够用：微信云开发提供免费额度，云数据库、云存储、云函数、定时任务与消息推送开箱即用，可满足课程项目规模；</w:t>
      </w:r>
    </w:p>
    <w:p w14:paraId="6D4944E4">
      <w:pPr>
        <w:numPr>
          <w:ilvl w:val="0"/>
          <w:numId w:val="1"/>
        </w:numPr>
        <w:spacing w:before="96" w:after="96" w:line="360" w:lineRule="auto"/>
      </w:pPr>
      <w:r>
        <w:rPr>
          <w:rFonts w:hint="eastAsia" w:ascii="宋体" w:hAnsi="宋体" w:eastAsia="宋体" w:cs="宋体"/>
          <w:color w:val="212121"/>
          <w:sz w:val="24"/>
          <w:szCs w:val="24"/>
        </w:rPr>
        <w:t>与小程序天然集成：云开发可免鉴权获取 OpenID，并内置按 OpenID 隔离读写的权限模型，显著降低登录鉴权与数据安全（敏感字段加密隔离）的实现难度。</w:t>
      </w:r>
    </w:p>
    <w:p w14:paraId="346B8174">
      <w:pPr>
        <w:spacing w:after="168" w:line="360" w:lineRule="auto"/>
        <w:ind w:firstLine="480"/>
        <w:jc w:val="both"/>
      </w:pPr>
      <w:r>
        <w:rPr>
          <w:rFonts w:hint="eastAsia" w:ascii="宋体" w:hAnsi="宋体" w:eastAsia="宋体" w:cs="宋体"/>
          <w:color w:val="212121"/>
          <w:sz w:val="24"/>
        </w:rPr>
        <w:t>代价与对策：云开发在复杂查询与跨端复用上不如自建后端灵活。本项目数据模型简单（日记、媒体、宠物状态等），影响可控。</w:t>
      </w:r>
    </w:p>
    <w:p w14:paraId="210633FA">
      <w:pPr>
        <w:pStyle w:val="4"/>
        <w:keepNext/>
        <w:keepLines/>
        <w:spacing w:before="240" w:beforeAutospacing="1" w:after="144" w:afterAutospacing="1" w:line="360" w:lineRule="auto"/>
        <w:outlineLvl w:val="2"/>
        <w:rPr>
          <w:sz w:val="32"/>
          <w:szCs w:val="32"/>
        </w:rPr>
      </w:pPr>
      <w:r>
        <w:rPr>
          <w:rFonts w:hint="eastAsia" w:ascii="宋体" w:hAnsi="宋体" w:eastAsia="宋体" w:cs="宋体"/>
          <w:b/>
          <w:color w:val="000000"/>
          <w:sz w:val="24"/>
        </w:rPr>
        <w:t>2.8.3 为什么未加入论坛、动态社区等社交功能</w:t>
      </w:r>
    </w:p>
    <w:p w14:paraId="03F1B933">
      <w:pPr>
        <w:spacing w:after="168" w:line="360" w:lineRule="auto"/>
        <w:ind w:firstLine="480"/>
        <w:jc w:val="both"/>
      </w:pPr>
      <w:r>
        <w:rPr>
          <w:rFonts w:hint="eastAsia" w:ascii="宋体" w:hAnsi="宋体" w:eastAsia="宋体" w:cs="宋体"/>
          <w:color w:val="212121"/>
          <w:sz w:val="24"/>
        </w:rPr>
        <w:t>曾考虑方案：在个人日记基础上增加论坛、动态广场、好友互评等社区互动功能。</w:t>
      </w:r>
    </w:p>
    <w:p w14:paraId="507056A7">
      <w:pPr>
        <w:spacing w:after="168" w:line="360" w:lineRule="auto"/>
        <w:ind w:firstLine="480"/>
        <w:jc w:val="both"/>
      </w:pPr>
      <w:r>
        <w:rPr>
          <w:rFonts w:hint="eastAsia" w:ascii="宋体" w:hAnsi="宋体" w:eastAsia="宋体" w:cs="宋体"/>
          <w:color w:val="212121"/>
          <w:sz w:val="24"/>
        </w:rPr>
        <w:t>未采用原因：</w:t>
      </w:r>
    </w:p>
    <w:p w14:paraId="07820A86">
      <w:pPr>
        <w:numPr>
          <w:ilvl w:val="0"/>
          <w:numId w:val="4"/>
        </w:numPr>
        <w:spacing w:before="96" w:after="96" w:line="360" w:lineRule="auto"/>
      </w:pPr>
      <w:r>
        <w:rPr>
          <w:rFonts w:hint="eastAsia" w:ascii="宋体" w:hAnsi="宋体" w:eastAsia="宋体" w:cs="宋体"/>
          <w:color w:val="212121"/>
          <w:sz w:val="24"/>
          <w:szCs w:val="24"/>
        </w:rPr>
        <w:t>偏离产品定位：本产品核心定位是"私人化、低压力的个人日记记录"，差异化竞争力在于 AI 总结、时间胶囊、虚拟宠物等陪伴式功能；引入社区会使产品定位发散，稀释与 Day One、格志日记等竞品的差异化优势；</w:t>
      </w:r>
    </w:p>
    <w:p w14:paraId="7F25AEE7">
      <w:pPr>
        <w:numPr>
          <w:ilvl w:val="0"/>
          <w:numId w:val="4"/>
        </w:numPr>
        <w:spacing w:before="96" w:after="96" w:line="360" w:lineRule="auto"/>
      </w:pPr>
      <w:r>
        <w:rPr>
          <w:rFonts w:hint="eastAsia" w:ascii="宋体" w:hAnsi="宋体" w:eastAsia="宋体" w:cs="宋体"/>
          <w:color w:val="212121"/>
          <w:sz w:val="24"/>
          <w:szCs w:val="24"/>
        </w:rPr>
        <w:t>内容合规成本高：公开社区涉及用户生成内容（UGC）审核，需要内容安全过滤、举报处理等机制，超出课程项目的能力与时间范围，合规风险高；</w:t>
      </w:r>
    </w:p>
    <w:p w14:paraId="2B3E04C7">
      <w:pPr>
        <w:numPr>
          <w:ilvl w:val="0"/>
          <w:numId w:val="4"/>
        </w:numPr>
        <w:spacing w:before="96" w:after="96" w:line="360" w:lineRule="auto"/>
      </w:pPr>
      <w:r>
        <w:rPr>
          <w:rFonts w:hint="eastAsia" w:ascii="宋体" w:hAnsi="宋体" w:eastAsia="宋体" w:cs="宋体"/>
          <w:color w:val="212121"/>
          <w:sz w:val="24"/>
          <w:szCs w:val="24"/>
        </w:rPr>
        <w:t>开发与运营成本：社区功能涉及多用户交互、消息通知与持续运营，在 2 人团队、8 周工期内无法保质完成，且会挤占核心功能的开发资源；</w:t>
      </w:r>
    </w:p>
    <w:p w14:paraId="33EEB8F7">
      <w:pPr>
        <w:numPr>
          <w:ilvl w:val="0"/>
          <w:numId w:val="4"/>
        </w:numPr>
        <w:spacing w:before="96" w:after="96" w:line="360" w:lineRule="auto"/>
      </w:pPr>
      <w:r>
        <w:rPr>
          <w:rFonts w:hint="eastAsia" w:ascii="宋体" w:hAnsi="宋体" w:eastAsia="宋体" w:cs="宋体"/>
          <w:color w:val="212121"/>
          <w:sz w:val="24"/>
          <w:szCs w:val="24"/>
        </w:rPr>
        <w:t>隐私顾虑：日记属于高隐私性内容，过早引入社交元素可能加剧用户对数据隐私的顾虑，与本项目"云端数据加密与隐私安全优先"的设计原则冲突。</w:t>
      </w:r>
    </w:p>
    <w:p w14:paraId="5682120F">
      <w:pPr>
        <w:spacing w:after="168" w:line="360" w:lineRule="auto"/>
        <w:ind w:firstLine="480"/>
        <w:jc w:val="both"/>
      </w:pPr>
      <w:r>
        <w:rPr>
          <w:rFonts w:hint="eastAsia" w:ascii="宋体" w:hAnsi="宋体" w:eastAsia="宋体" w:cs="宋体"/>
          <w:color w:val="212121"/>
          <w:sz w:val="24"/>
        </w:rPr>
        <w:t>后续规划：待核心功能稳定后，可评估以"好友共享日记本"等轻量互动形式小范围试点，而非直接建设开放论坛。</w:t>
      </w:r>
    </w:p>
    <w:p w14:paraId="1C58FA96">
      <w:pPr>
        <w:pStyle w:val="4"/>
        <w:keepNext/>
        <w:keepLines/>
        <w:spacing w:before="240" w:beforeAutospacing="1" w:after="144" w:afterAutospacing="1" w:line="360" w:lineRule="auto"/>
        <w:outlineLvl w:val="2"/>
        <w:rPr>
          <w:sz w:val="32"/>
          <w:szCs w:val="32"/>
        </w:rPr>
      </w:pPr>
      <w:r>
        <w:rPr>
          <w:rFonts w:hint="eastAsia" w:ascii="宋体" w:hAnsi="宋体" w:eastAsia="宋体" w:cs="宋体"/>
          <w:b/>
          <w:color w:val="000000"/>
          <w:sz w:val="24"/>
        </w:rPr>
        <w:t>2.8.4 其他未采用的计划</w:t>
      </w:r>
    </w:p>
    <w:p w14:paraId="63904FDE">
      <w:pPr>
        <w:numPr>
          <w:ilvl w:val="0"/>
          <w:numId w:val="6"/>
        </w:numPr>
        <w:spacing w:before="96" w:after="96" w:line="360" w:lineRule="auto"/>
      </w:pPr>
      <w:r>
        <w:rPr>
          <w:rFonts w:hint="eastAsia" w:ascii="宋体" w:hAnsi="宋体" w:eastAsia="宋体" w:cs="宋体"/>
          <w:b/>
          <w:color w:val="212121"/>
          <w:sz w:val="24"/>
          <w:szCs w:val="24"/>
        </w:rPr>
        <w:t>Web 管理后台</w:t>
      </w:r>
      <w:r>
        <w:rPr>
          <w:rFonts w:hint="eastAsia" w:ascii="宋体" w:hAnsi="宋体" w:eastAsia="宋体" w:cs="宋体"/>
          <w:color w:val="212121"/>
          <w:sz w:val="24"/>
          <w:szCs w:val="24"/>
        </w:rPr>
        <w:t>：课程阶段用户规模小，通过云开发控制台即可完成数据管理，无需单独开发 Web 端；</w:t>
      </w:r>
    </w:p>
    <w:p w14:paraId="60596F23">
      <w:pPr>
        <w:numPr>
          <w:ilvl w:val="0"/>
          <w:numId w:val="6"/>
        </w:numPr>
        <w:spacing w:before="96" w:after="96" w:line="360" w:lineRule="auto"/>
      </w:pPr>
      <w:r>
        <w:rPr>
          <w:rFonts w:hint="eastAsia" w:ascii="宋体" w:hAnsi="宋体" w:eastAsia="宋体" w:cs="宋体"/>
          <w:b/>
          <w:color w:val="212121"/>
          <w:sz w:val="24"/>
          <w:szCs w:val="24"/>
        </w:rPr>
        <w:t>商业化付费体系（VIP 增值服务）</w:t>
      </w:r>
      <w:r>
        <w:rPr>
          <w:rFonts w:hint="eastAsia" w:ascii="宋体" w:hAnsi="宋体" w:eastAsia="宋体" w:cs="宋体"/>
          <w:color w:val="212121"/>
          <w:sz w:val="24"/>
          <w:szCs w:val="24"/>
        </w:rPr>
        <w:t>：仅作长期规划，本期不实现，避免分散开发精力；</w:t>
      </w:r>
    </w:p>
    <w:p w14:paraId="17F8819A">
      <w:pPr>
        <w:pStyle w:val="2"/>
        <w:keepNext/>
        <w:keepLines/>
        <w:spacing w:before="384" w:beforeAutospacing="1" w:after="216" w:afterAutospacing="1" w:line="360" w:lineRule="auto"/>
        <w:jc w:val="left"/>
        <w:outlineLvl w:val="0"/>
        <w:rPr>
          <w:color w:val="1A237E"/>
          <w:kern w:val="44"/>
          <w:sz w:val="44"/>
          <w:szCs w:val="44"/>
        </w:rPr>
      </w:pPr>
      <w:r>
        <w:rPr>
          <w:rFonts w:hint="eastAsia" w:ascii="宋体" w:hAnsi="宋体" w:eastAsia="宋体" w:cs="宋体"/>
          <w:b/>
          <w:color w:val="1A237E"/>
          <w:sz w:val="32"/>
        </w:rPr>
        <w:t>3 项目团队组织</w:t>
      </w:r>
      <w:bookmarkEnd w:id="2"/>
    </w:p>
    <w:p w14:paraId="27EA480C">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3.1 组织结构</w:t>
      </w:r>
    </w:p>
    <w:p w14:paraId="7170A1B2">
      <w:pPr>
        <w:spacing w:after="168" w:line="360" w:lineRule="auto"/>
        <w:ind w:firstLine="480"/>
        <w:jc w:val="both"/>
        <w:rPr>
          <w:color w:val="212121"/>
        </w:rPr>
      </w:pPr>
      <w:r>
        <w:rPr>
          <w:rFonts w:hint="eastAsia" w:ascii="宋体" w:hAnsi="宋体" w:eastAsia="宋体" w:cs="宋体"/>
          <w:color w:val="212121"/>
          <w:sz w:val="24"/>
        </w:rPr>
        <w:t>本项目组规模为 2 人，采用扁平化的平等协作结构，不设层级；两人共同承担项目管理职责，按模块分工并交叉评审。组织结构如下：</w:t>
      </w:r>
    </w:p>
    <w:p w14:paraId="29943E03">
      <w:pPr>
        <w:numPr>
          <w:ilvl w:val="0"/>
          <w:numId w:val="5"/>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项目负责人（兼任）</w:t>
      </w:r>
      <w:r>
        <w:rPr>
          <w:rFonts w:hint="eastAsia" w:ascii="宋体" w:hAnsi="宋体" w:eastAsia="宋体" w:cs="宋体"/>
          <w:color w:val="212121"/>
          <w:sz w:val="24"/>
        </w:rPr>
        <w:t>：</w:t>
      </w:r>
      <w:r>
        <w:rPr>
          <w:rFonts w:hint="eastAsia" w:ascii="宋体" w:hAnsi="宋体" w:eastAsia="宋体" w:cs="宋体"/>
          <w:color w:val="212121"/>
          <w:sz w:val="24"/>
          <w:lang w:val="en-US" w:eastAsia="zh-CN"/>
        </w:rPr>
        <w:t>林欣然</w:t>
      </w:r>
      <w:r>
        <w:rPr>
          <w:rFonts w:hint="eastAsia" w:ascii="宋体" w:hAnsi="宋体" w:eastAsia="宋体" w:cs="宋体"/>
          <w:color w:val="212121"/>
          <w:sz w:val="24"/>
        </w:rPr>
        <w:t>——计划编制、进度跟踪、对外沟通；</w:t>
      </w:r>
    </w:p>
    <w:p w14:paraId="40D895F1">
      <w:pPr>
        <w:numPr>
          <w:ilvl w:val="0"/>
          <w:numId w:val="5"/>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开发组（兼任）</w:t>
      </w:r>
      <w:r>
        <w:rPr>
          <w:rFonts w:hint="eastAsia" w:ascii="宋体" w:hAnsi="宋体" w:eastAsia="宋体" w:cs="宋体"/>
          <w:color w:val="212121"/>
          <w:sz w:val="24"/>
        </w:rPr>
        <w:t>：林欣然（前端与交互）、胡馨文（云开发后端）；</w:t>
      </w:r>
    </w:p>
    <w:p w14:paraId="163BB327">
      <w:pPr>
        <w:numPr>
          <w:ilvl w:val="0"/>
          <w:numId w:val="5"/>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质量与配置管理（兼任）</w:t>
      </w:r>
      <w:r>
        <w:rPr>
          <w:rFonts w:hint="eastAsia" w:ascii="宋体" w:hAnsi="宋体" w:eastAsia="宋体" w:cs="宋体"/>
          <w:color w:val="212121"/>
          <w:sz w:val="24"/>
        </w:rPr>
        <w:t>：林欣然——测试组织与配置审计。</w:t>
      </w:r>
    </w:p>
    <w:p w14:paraId="263A5BAB">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3.2 人员分工</w:t>
      </w:r>
    </w:p>
    <w:p w14:paraId="0F376C28">
      <w:pPr>
        <w:spacing w:after="168" w:line="360" w:lineRule="auto"/>
        <w:ind w:firstLine="480"/>
        <w:jc w:val="both"/>
        <w:rPr>
          <w:color w:val="212121"/>
        </w:rPr>
      </w:pPr>
      <w:r>
        <w:rPr>
          <w:rFonts w:hint="eastAsia" w:ascii="宋体" w:hAnsi="宋体" w:eastAsia="宋体" w:cs="宋体"/>
          <w:color w:val="212121"/>
          <w:sz w:val="24"/>
        </w:rPr>
        <w:t>每位成员的任务贯穿项目始终（从启动到结题）。按课程阶段划分的具体分工如下表所示：</w:t>
      </w:r>
    </w:p>
    <w:tbl>
      <w:tblPr>
        <w:tblStyle w:val="7"/>
        <w:tblW w:w="8306" w:type="dxa"/>
        <w:tblInd w:w="0" w:type="dxa"/>
        <w:shd w:val="clear" w:color="212121" w:fill="auto"/>
        <w:tblLayout w:type="autofit"/>
        <w:tblCellMar>
          <w:top w:w="15" w:type="dxa"/>
          <w:left w:w="15" w:type="dxa"/>
          <w:bottom w:w="15" w:type="dxa"/>
          <w:right w:w="15" w:type="dxa"/>
        </w:tblCellMar>
      </w:tblPr>
      <w:tblGrid>
        <w:gridCol w:w="1661"/>
        <w:gridCol w:w="3322"/>
        <w:gridCol w:w="3323"/>
      </w:tblGrid>
      <w:tr w14:paraId="107DA010">
        <w:tblPrEx>
          <w:shd w:val="clear" w:color="212121" w:fill="auto"/>
          <w:tblCellMar>
            <w:top w:w="15" w:type="dxa"/>
            <w:left w:w="15" w:type="dxa"/>
            <w:bottom w:w="15" w:type="dxa"/>
            <w:right w:w="15" w:type="dxa"/>
          </w:tblCellMar>
        </w:tblPrEx>
        <w:trPr>
          <w:tblHeader/>
        </w:trPr>
        <w:tc>
          <w:tcPr>
            <w:tcW w:w="166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6D72EEE">
            <w:pPr>
              <w:jc w:val="left"/>
              <w:rPr>
                <w:b/>
                <w:bCs/>
                <w:color w:val="212121"/>
              </w:rPr>
            </w:pPr>
            <w:r>
              <w:rPr>
                <w:rFonts w:hint="eastAsia" w:ascii="宋体" w:hAnsi="宋体" w:eastAsia="宋体" w:cs="宋体"/>
                <w:b/>
                <w:color w:val="212121"/>
                <w:sz w:val="22"/>
              </w:rPr>
              <w:t>阶段</w:t>
            </w:r>
          </w:p>
        </w:tc>
        <w:tc>
          <w:tcPr>
            <w:tcW w:w="332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D141F4B">
            <w:pPr>
              <w:jc w:val="left"/>
              <w:rPr>
                <w:b/>
                <w:bCs/>
                <w:color w:val="212121"/>
              </w:rPr>
            </w:pPr>
            <w:r>
              <w:rPr>
                <w:rFonts w:hint="eastAsia" w:ascii="宋体" w:hAnsi="宋体" w:eastAsia="宋体" w:cs="宋体"/>
                <w:b/>
                <w:color w:val="212121"/>
                <w:sz w:val="22"/>
              </w:rPr>
              <w:t>具体任务</w:t>
            </w:r>
          </w:p>
        </w:tc>
        <w:tc>
          <w:tcPr>
            <w:tcW w:w="332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A79D746">
            <w:pPr>
              <w:jc w:val="left"/>
              <w:rPr>
                <w:b/>
                <w:bCs/>
                <w:color w:val="212121"/>
              </w:rPr>
            </w:pPr>
            <w:r>
              <w:rPr>
                <w:rFonts w:hint="eastAsia" w:ascii="宋体" w:hAnsi="宋体" w:eastAsia="宋体" w:cs="宋体"/>
                <w:b/>
                <w:color w:val="212121"/>
                <w:sz w:val="22"/>
              </w:rPr>
              <w:t>负责人</w:t>
            </w:r>
          </w:p>
        </w:tc>
      </w:tr>
      <w:tr w14:paraId="5DF68A45">
        <w:tblPrEx>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A740FD4">
            <w:pPr>
              <w:jc w:val="left"/>
              <w:rPr>
                <w:color w:val="212121"/>
              </w:rPr>
            </w:pPr>
            <w:r>
              <w:rPr>
                <w:rFonts w:hint="eastAsia" w:ascii="宋体" w:hAnsi="宋体" w:eastAsia="宋体" w:cs="宋体"/>
                <w:color w:val="212121"/>
                <w:sz w:val="22"/>
              </w:rPr>
              <w:t>一、项目计划</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683C89D">
            <w:pPr>
              <w:jc w:val="left"/>
              <w:rPr>
                <w:color w:val="212121"/>
              </w:rPr>
            </w:pPr>
            <w:r>
              <w:rPr>
                <w:rFonts w:hint="eastAsia" w:ascii="宋体" w:hAnsi="宋体" w:eastAsia="宋体" w:cs="宋体"/>
                <w:color w:val="212121"/>
                <w:sz w:val="22"/>
              </w:rPr>
              <w:t>项目可行性分析与整体排期把控</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F940614">
            <w:pPr>
              <w:jc w:val="left"/>
              <w:rPr>
                <w:color w:val="212121"/>
              </w:rPr>
            </w:pPr>
            <w:r>
              <w:rPr>
                <w:rFonts w:hint="eastAsia" w:ascii="宋体" w:hAnsi="宋体" w:eastAsia="宋体" w:cs="宋体"/>
                <w:color w:val="212121"/>
                <w:sz w:val="22"/>
              </w:rPr>
              <w:t>林欣然</w:t>
            </w:r>
          </w:p>
        </w:tc>
      </w:tr>
      <w:tr w14:paraId="63EA7138">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138ED91">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C9BD8A">
            <w:pPr>
              <w:jc w:val="left"/>
              <w:rPr>
                <w:color w:val="212121"/>
              </w:rPr>
            </w:pPr>
            <w:r>
              <w:rPr>
                <w:rFonts w:hint="eastAsia" w:ascii="宋体" w:hAnsi="宋体" w:eastAsia="宋体" w:cs="宋体"/>
                <w:color w:val="212121"/>
                <w:sz w:val="22"/>
              </w:rPr>
              <w:t>甘特图绘制与项目计划编写</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6D5213E">
            <w:pPr>
              <w:jc w:val="left"/>
              <w:rPr>
                <w:color w:val="212121"/>
              </w:rPr>
            </w:pPr>
            <w:r>
              <w:rPr>
                <w:rFonts w:hint="eastAsia" w:ascii="宋体" w:hAnsi="宋体" w:eastAsia="宋体" w:cs="宋体"/>
                <w:color w:val="212121"/>
                <w:sz w:val="22"/>
              </w:rPr>
              <w:t>胡馨文</w:t>
            </w:r>
          </w:p>
        </w:tc>
      </w:tr>
      <w:tr w14:paraId="31A87AE0">
        <w:tblPrEx>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6DF6AAB">
            <w:pPr>
              <w:jc w:val="left"/>
              <w:rPr>
                <w:color w:val="212121"/>
              </w:rPr>
            </w:pPr>
            <w:r>
              <w:rPr>
                <w:rFonts w:hint="eastAsia" w:ascii="宋体" w:hAnsi="宋体" w:eastAsia="宋体" w:cs="宋体"/>
                <w:color w:val="212121"/>
                <w:sz w:val="22"/>
              </w:rPr>
              <w:t>二、需求分析</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7F23F6">
            <w:pPr>
              <w:jc w:val="left"/>
              <w:rPr>
                <w:color w:val="212121"/>
              </w:rPr>
            </w:pPr>
            <w:r>
              <w:rPr>
                <w:rFonts w:hint="eastAsia" w:ascii="宋体" w:hAnsi="宋体" w:eastAsia="宋体" w:cs="宋体"/>
                <w:color w:val="212121"/>
                <w:sz w:val="22"/>
              </w:rPr>
              <w:t>用例骨架 / 流程图</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879784D">
            <w:pPr>
              <w:jc w:val="left"/>
              <w:rPr>
                <w:color w:val="212121"/>
              </w:rPr>
            </w:pPr>
            <w:r>
              <w:rPr>
                <w:rFonts w:hint="eastAsia" w:ascii="宋体" w:hAnsi="宋体" w:eastAsia="宋体" w:cs="宋体"/>
                <w:color w:val="212121"/>
                <w:sz w:val="22"/>
              </w:rPr>
              <w:t>林欣然、胡馨文</w:t>
            </w:r>
          </w:p>
        </w:tc>
      </w:tr>
      <w:tr w14:paraId="1C01942C">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DDD2AC0">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AA2D455">
            <w:pPr>
              <w:jc w:val="left"/>
              <w:rPr>
                <w:color w:val="212121"/>
              </w:rPr>
            </w:pPr>
            <w:r>
              <w:rPr>
                <w:rFonts w:hint="eastAsia" w:ascii="宋体" w:hAnsi="宋体" w:eastAsia="宋体" w:cs="宋体"/>
                <w:color w:val="212121"/>
                <w:sz w:val="22"/>
              </w:rPr>
              <w:t>原型图设计（UI/UX）</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3B38DE7">
            <w:pPr>
              <w:jc w:val="left"/>
              <w:rPr>
                <w:color w:val="212121"/>
              </w:rPr>
            </w:pPr>
            <w:r>
              <w:rPr>
                <w:rFonts w:hint="eastAsia" w:ascii="宋体" w:hAnsi="宋体" w:eastAsia="宋体" w:cs="宋体"/>
                <w:color w:val="212121"/>
                <w:sz w:val="22"/>
              </w:rPr>
              <w:t>林欣然</w:t>
            </w:r>
          </w:p>
        </w:tc>
      </w:tr>
      <w:tr w14:paraId="5EE23E17">
        <w:tblPrEx>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4EC19E6">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F4090F">
            <w:pPr>
              <w:jc w:val="left"/>
              <w:rPr>
                <w:color w:val="212121"/>
              </w:rPr>
            </w:pPr>
            <w:r>
              <w:rPr>
                <w:rFonts w:hint="eastAsia" w:ascii="宋体" w:hAnsi="宋体" w:eastAsia="宋体" w:cs="宋体"/>
                <w:color w:val="212121"/>
                <w:sz w:val="22"/>
              </w:rPr>
              <w:t>ER 图（数据库关系图）</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ADA5E81">
            <w:pPr>
              <w:jc w:val="left"/>
              <w:rPr>
                <w:color w:val="212121"/>
              </w:rPr>
            </w:pPr>
            <w:r>
              <w:rPr>
                <w:rFonts w:hint="eastAsia" w:ascii="宋体" w:hAnsi="宋体" w:eastAsia="宋体" w:cs="宋体"/>
                <w:color w:val="212121"/>
                <w:sz w:val="22"/>
              </w:rPr>
              <w:t>胡馨文</w:t>
            </w:r>
          </w:p>
        </w:tc>
      </w:tr>
      <w:tr w14:paraId="32A283DF">
        <w:tblPrEx>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C35E703">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147634">
            <w:pPr>
              <w:jc w:val="left"/>
              <w:rPr>
                <w:color w:val="212121"/>
              </w:rPr>
            </w:pPr>
            <w:r>
              <w:rPr>
                <w:rFonts w:hint="eastAsia" w:ascii="宋体" w:hAnsi="宋体" w:eastAsia="宋体" w:cs="宋体"/>
                <w:color w:val="212121"/>
                <w:sz w:val="22"/>
              </w:rPr>
              <w:t>产品调研</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0E4FAA">
            <w:pPr>
              <w:jc w:val="left"/>
              <w:rPr>
                <w:color w:val="212121"/>
              </w:rPr>
            </w:pPr>
            <w:r>
              <w:rPr>
                <w:rFonts w:hint="eastAsia" w:ascii="宋体" w:hAnsi="宋体" w:eastAsia="宋体" w:cs="宋体"/>
                <w:color w:val="212121"/>
                <w:sz w:val="22"/>
              </w:rPr>
              <w:t>林欣然、胡馨文</w:t>
            </w:r>
          </w:p>
        </w:tc>
      </w:tr>
      <w:tr w14:paraId="7D875487">
        <w:tblPrEx>
          <w:shd w:val="clear" w:color="212121" w:fill="auto"/>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8F786D8">
            <w:pPr>
              <w:jc w:val="left"/>
              <w:rPr>
                <w:color w:val="212121"/>
              </w:rPr>
            </w:pPr>
            <w:r>
              <w:rPr>
                <w:rFonts w:hint="eastAsia" w:ascii="宋体" w:hAnsi="宋体" w:eastAsia="宋体" w:cs="宋体"/>
                <w:color w:val="212121"/>
                <w:sz w:val="22"/>
              </w:rPr>
              <w:t>三、总体设计</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22E6DC1">
            <w:pPr>
              <w:jc w:val="left"/>
              <w:rPr>
                <w:color w:val="212121"/>
              </w:rPr>
            </w:pPr>
            <w:r>
              <w:rPr>
                <w:rFonts w:hint="eastAsia" w:ascii="宋体" w:hAnsi="宋体" w:eastAsia="宋体" w:cs="宋体"/>
                <w:color w:val="212121"/>
                <w:sz w:val="22"/>
              </w:rPr>
              <w:t>原型图转微信小程序原生框架</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2341554">
            <w:pPr>
              <w:jc w:val="left"/>
              <w:rPr>
                <w:color w:val="212121"/>
              </w:rPr>
            </w:pPr>
            <w:r>
              <w:rPr>
                <w:rFonts w:hint="eastAsia" w:ascii="宋体" w:hAnsi="宋体" w:eastAsia="宋体" w:cs="宋体"/>
                <w:color w:val="212121"/>
                <w:sz w:val="22"/>
              </w:rPr>
              <w:t>林欣然、胡馨文</w:t>
            </w:r>
          </w:p>
        </w:tc>
      </w:tr>
      <w:tr w14:paraId="39758999">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8C8A073">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AC8A204">
            <w:pPr>
              <w:jc w:val="left"/>
              <w:rPr>
                <w:color w:val="212121"/>
              </w:rPr>
            </w:pPr>
            <w:r>
              <w:rPr>
                <w:rFonts w:hint="eastAsia" w:ascii="宋体" w:hAnsi="宋体" w:eastAsia="宋体" w:cs="宋体"/>
                <w:color w:val="212121"/>
                <w:sz w:val="22"/>
              </w:rPr>
              <w:t>微信云开发数据库搭建与逻辑编写（Schema 设计）</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AE9DAB9">
            <w:pPr>
              <w:jc w:val="left"/>
              <w:rPr>
                <w:color w:val="212121"/>
              </w:rPr>
            </w:pPr>
            <w:r>
              <w:rPr>
                <w:rFonts w:hint="eastAsia" w:ascii="宋体" w:hAnsi="宋体" w:eastAsia="宋体" w:cs="宋体"/>
                <w:color w:val="212121"/>
                <w:sz w:val="22"/>
              </w:rPr>
              <w:t>林欣然、胡馨文</w:t>
            </w:r>
          </w:p>
        </w:tc>
      </w:tr>
      <w:tr w14:paraId="5E8C3294">
        <w:tblPrEx>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148BC7C">
            <w:pPr>
              <w:jc w:val="left"/>
              <w:rPr>
                <w:color w:val="212121"/>
              </w:rPr>
            </w:pPr>
            <w:r>
              <w:rPr>
                <w:rFonts w:hint="eastAsia" w:ascii="宋体" w:hAnsi="宋体" w:eastAsia="宋体" w:cs="宋体"/>
                <w:color w:val="212121"/>
                <w:sz w:val="22"/>
              </w:rPr>
              <w:t>四、详细设计与开发</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83F6D51">
            <w:pPr>
              <w:jc w:val="left"/>
              <w:rPr>
                <w:color w:val="212121"/>
              </w:rPr>
            </w:pPr>
            <w:r>
              <w:rPr>
                <w:rFonts w:hint="eastAsia" w:ascii="宋体" w:hAnsi="宋体" w:eastAsia="宋体" w:cs="宋体"/>
                <w:color w:val="212121"/>
                <w:sz w:val="22"/>
              </w:rPr>
              <w:t>基础功能：日记撰写与记录</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82664C1">
            <w:pPr>
              <w:jc w:val="left"/>
              <w:rPr>
                <w:color w:val="212121"/>
              </w:rPr>
            </w:pPr>
            <w:r>
              <w:rPr>
                <w:rFonts w:hint="eastAsia" w:ascii="宋体" w:hAnsi="宋体" w:eastAsia="宋体" w:cs="宋体"/>
                <w:color w:val="212121"/>
                <w:sz w:val="22"/>
              </w:rPr>
              <w:t>林欣然、胡馨文</w:t>
            </w:r>
          </w:p>
        </w:tc>
      </w:tr>
      <w:tr w14:paraId="4AB4E653">
        <w:tblPrEx>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F5D2ECF">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4AFFE9">
            <w:pPr>
              <w:jc w:val="left"/>
              <w:rPr>
                <w:color w:val="212121"/>
              </w:rPr>
            </w:pPr>
            <w:r>
              <w:rPr>
                <w:rFonts w:hint="eastAsia" w:ascii="宋体" w:hAnsi="宋体" w:eastAsia="宋体" w:cs="宋体"/>
                <w:color w:val="212121"/>
                <w:sz w:val="22"/>
              </w:rPr>
              <w:t>编辑功能：日记管理与登录</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64BA76A">
            <w:pPr>
              <w:jc w:val="left"/>
              <w:rPr>
                <w:color w:val="212121"/>
              </w:rPr>
            </w:pPr>
            <w:r>
              <w:rPr>
                <w:rFonts w:hint="eastAsia" w:ascii="宋体" w:hAnsi="宋体" w:eastAsia="宋体" w:cs="宋体"/>
                <w:color w:val="212121"/>
                <w:sz w:val="22"/>
              </w:rPr>
              <w:t>林欣然、胡馨文</w:t>
            </w:r>
          </w:p>
        </w:tc>
      </w:tr>
      <w:tr w14:paraId="594EE4CF">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CE3DE1B">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169E019">
            <w:pPr>
              <w:jc w:val="left"/>
              <w:rPr>
                <w:color w:val="212121"/>
              </w:rPr>
            </w:pPr>
            <w:r>
              <w:rPr>
                <w:rFonts w:hint="eastAsia" w:ascii="宋体" w:hAnsi="宋体" w:eastAsia="宋体" w:cs="宋体"/>
                <w:color w:val="212121"/>
                <w:sz w:val="22"/>
              </w:rPr>
              <w:t>拓展实用：倒计时、打卡、AI 总结等</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496997">
            <w:pPr>
              <w:jc w:val="left"/>
              <w:rPr>
                <w:color w:val="212121"/>
              </w:rPr>
            </w:pPr>
            <w:r>
              <w:rPr>
                <w:rFonts w:hint="eastAsia" w:ascii="宋体" w:hAnsi="宋体" w:eastAsia="宋体" w:cs="宋体"/>
                <w:color w:val="212121"/>
                <w:sz w:val="22"/>
              </w:rPr>
              <w:t>林欣然</w:t>
            </w:r>
          </w:p>
        </w:tc>
      </w:tr>
      <w:tr w14:paraId="03308A96">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EA53C16">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C76B51">
            <w:pPr>
              <w:jc w:val="left"/>
              <w:rPr>
                <w:color w:val="212121"/>
              </w:rPr>
            </w:pPr>
            <w:r>
              <w:rPr>
                <w:rFonts w:hint="eastAsia" w:ascii="宋体" w:hAnsi="宋体" w:eastAsia="宋体" w:cs="宋体"/>
                <w:color w:val="212121"/>
                <w:sz w:val="22"/>
              </w:rPr>
              <w:t>娱乐激励：虚拟宠物喂养与随机决策</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9BF1BBB">
            <w:pPr>
              <w:jc w:val="left"/>
              <w:rPr>
                <w:color w:val="212121"/>
              </w:rPr>
            </w:pPr>
            <w:r>
              <w:rPr>
                <w:rFonts w:hint="eastAsia" w:ascii="宋体" w:hAnsi="宋体" w:eastAsia="宋体" w:cs="宋体"/>
                <w:color w:val="212121"/>
                <w:sz w:val="22"/>
              </w:rPr>
              <w:t>胡馨文</w:t>
            </w:r>
          </w:p>
        </w:tc>
      </w:tr>
      <w:tr w14:paraId="4C355159">
        <w:tblPrEx>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108BC5">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E02F2EE">
            <w:pPr>
              <w:jc w:val="left"/>
              <w:rPr>
                <w:color w:val="212121"/>
              </w:rPr>
            </w:pPr>
            <w:r>
              <w:rPr>
                <w:rFonts w:hint="eastAsia" w:ascii="宋体" w:hAnsi="宋体" w:eastAsia="宋体" w:cs="宋体"/>
                <w:color w:val="212121"/>
                <w:sz w:val="22"/>
              </w:rPr>
              <w:t>前端数据可视化（热力图、统计报表）</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914649E">
            <w:pPr>
              <w:jc w:val="left"/>
              <w:rPr>
                <w:color w:val="212121"/>
              </w:rPr>
            </w:pPr>
            <w:r>
              <w:rPr>
                <w:rFonts w:hint="eastAsia" w:ascii="宋体" w:hAnsi="宋体" w:eastAsia="宋体" w:cs="宋体"/>
                <w:color w:val="212121"/>
                <w:sz w:val="22"/>
              </w:rPr>
              <w:t>林欣然</w:t>
            </w:r>
          </w:p>
        </w:tc>
      </w:tr>
      <w:tr w14:paraId="1BD923B7">
        <w:tblPrEx>
          <w:shd w:val="clear" w:color="212121" w:fill="auto"/>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EE34116">
            <w:pPr>
              <w:jc w:val="left"/>
              <w:rPr>
                <w:color w:val="212121"/>
              </w:rPr>
            </w:pPr>
            <w:r>
              <w:rPr>
                <w:rFonts w:hint="eastAsia" w:ascii="宋体" w:hAnsi="宋体" w:eastAsia="宋体" w:cs="宋体"/>
                <w:color w:val="212121"/>
                <w:sz w:val="22"/>
              </w:rPr>
              <w:t>五、小程序测试与收尾</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D6D4680">
            <w:pPr>
              <w:jc w:val="left"/>
              <w:rPr>
                <w:color w:val="212121"/>
              </w:rPr>
            </w:pPr>
            <w:r>
              <w:rPr>
                <w:rFonts w:hint="eastAsia" w:ascii="宋体" w:hAnsi="宋体" w:eastAsia="宋体" w:cs="宋体"/>
                <w:color w:val="212121"/>
                <w:sz w:val="22"/>
              </w:rPr>
              <w:t>主流程测试</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751F1E">
            <w:pPr>
              <w:jc w:val="left"/>
              <w:rPr>
                <w:color w:val="212121"/>
              </w:rPr>
            </w:pPr>
            <w:r>
              <w:rPr>
                <w:rFonts w:hint="eastAsia" w:ascii="宋体" w:hAnsi="宋体" w:eastAsia="宋体" w:cs="宋体"/>
                <w:color w:val="212121"/>
                <w:sz w:val="22"/>
              </w:rPr>
              <w:t>林欣然、胡馨文</w:t>
            </w:r>
          </w:p>
        </w:tc>
      </w:tr>
      <w:tr w14:paraId="458AEF91">
        <w:tblPrEx>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01194AF">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4570FE5">
            <w:pPr>
              <w:jc w:val="left"/>
              <w:rPr>
                <w:color w:val="212121"/>
              </w:rPr>
            </w:pPr>
            <w:r>
              <w:rPr>
                <w:rFonts w:hint="eastAsia" w:ascii="宋体" w:hAnsi="宋体" w:eastAsia="宋体" w:cs="宋体"/>
                <w:color w:val="212121"/>
                <w:sz w:val="22"/>
              </w:rPr>
              <w:t>功能与 UI 微调</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44FB671">
            <w:pPr>
              <w:jc w:val="left"/>
              <w:rPr>
                <w:color w:val="212121"/>
              </w:rPr>
            </w:pPr>
            <w:r>
              <w:rPr>
                <w:rFonts w:hint="eastAsia" w:ascii="宋体" w:hAnsi="宋体" w:eastAsia="宋体" w:cs="宋体"/>
                <w:color w:val="212121"/>
                <w:sz w:val="22"/>
              </w:rPr>
              <w:t>林欣然、胡馨文</w:t>
            </w:r>
          </w:p>
        </w:tc>
      </w:tr>
      <w:tr w14:paraId="518E55A5">
        <w:tblPrEx>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B274C4A">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7B50C52">
            <w:pPr>
              <w:jc w:val="left"/>
              <w:rPr>
                <w:color w:val="212121"/>
              </w:rPr>
            </w:pPr>
            <w:r>
              <w:rPr>
                <w:rFonts w:hint="eastAsia" w:ascii="宋体" w:hAnsi="宋体" w:eastAsia="宋体" w:cs="宋体"/>
                <w:color w:val="212121"/>
                <w:sz w:val="22"/>
              </w:rPr>
              <w:t>翻转课堂 PPT 与最终汇报</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648D424">
            <w:pPr>
              <w:jc w:val="left"/>
              <w:rPr>
                <w:color w:val="212121"/>
              </w:rPr>
            </w:pPr>
            <w:r>
              <w:rPr>
                <w:rFonts w:hint="eastAsia" w:ascii="宋体" w:hAnsi="宋体" w:eastAsia="宋体" w:cs="宋体"/>
                <w:color w:val="212121"/>
                <w:sz w:val="22"/>
              </w:rPr>
              <w:t>林欣然、胡馨文</w:t>
            </w:r>
          </w:p>
        </w:tc>
      </w:tr>
    </w:tbl>
    <w:p w14:paraId="34DA9701">
      <w:pPr>
        <w:spacing w:after="168" w:line="360" w:lineRule="auto"/>
        <w:jc w:val="both"/>
        <w:rPr>
          <w:color w:val="212121"/>
        </w:rPr>
      </w:pPr>
      <w:r>
        <w:rPr>
          <w:rFonts w:hint="eastAsia" w:ascii="宋体" w:hAnsi="宋体" w:eastAsia="宋体" w:cs="宋体"/>
          <w:b/>
          <w:color w:val="212121"/>
          <w:sz w:val="24"/>
        </w:rPr>
        <w:t>分工合理性说明</w:t>
      </w:r>
      <w:r>
        <w:rPr>
          <w:rFonts w:hint="eastAsia" w:ascii="宋体" w:hAnsi="宋体" w:eastAsia="宋体" w:cs="宋体"/>
          <w:color w:val="212121"/>
          <w:sz w:val="24"/>
        </w:rPr>
        <w:t>：两人总工作量按任务估算基本均衡，各阶段均有明确任务归属，跨模块任务（用例、接口、主流程测试）由两人共同承担。当前分工在详细设计与开发阶段还将根据实际进度动态微调，避免资源分配不均或人员过载。</w:t>
      </w:r>
    </w:p>
    <w:p w14:paraId="6755060E">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3.3 协作与沟通</w:t>
      </w:r>
    </w:p>
    <w:p w14:paraId="3BBE9DE3">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3.3.1 内部协作</w:t>
      </w:r>
    </w:p>
    <w:p w14:paraId="26EA8867">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每周例会</w:t>
      </w:r>
      <w:r>
        <w:rPr>
          <w:rFonts w:hint="eastAsia" w:ascii="宋体" w:hAnsi="宋体" w:eastAsia="宋体" w:cs="宋体"/>
          <w:color w:val="212121"/>
          <w:sz w:val="24"/>
        </w:rPr>
        <w:t>：每周日晚线上例会，同步进度、协调依赖、识别风险，会议记录留存于飞书文档；</w:t>
      </w:r>
    </w:p>
    <w:p w14:paraId="36021C6E">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任务看板</w:t>
      </w:r>
      <w:r>
        <w:rPr>
          <w:rFonts w:hint="eastAsia" w:ascii="宋体" w:hAnsi="宋体" w:eastAsia="宋体" w:cs="宋体"/>
          <w:color w:val="212121"/>
          <w:sz w:val="24"/>
        </w:rPr>
        <w:t>：在飞书维护 TODO 列表（含开始/结束时间、处理流程、注意事项、最终效果）、BUG 列表（含错误说明、原因、解决方案）与优化列表，任务状态实时更新；</w:t>
      </w:r>
    </w:p>
    <w:p w14:paraId="2826A320">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代码评审</w:t>
      </w:r>
      <w:r>
        <w:rPr>
          <w:rFonts w:hint="eastAsia" w:ascii="宋体" w:hAnsi="宋体" w:eastAsia="宋体" w:cs="宋体"/>
          <w:color w:val="212121"/>
          <w:sz w:val="24"/>
        </w:rPr>
        <w:t>：所有代码经 GitHub 仓库 Pull Request 交叉评审后合并主分支；</w:t>
      </w:r>
    </w:p>
    <w:p w14:paraId="13E560A7">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文档协作</w:t>
      </w:r>
      <w:r>
        <w:rPr>
          <w:rFonts w:hint="eastAsia" w:ascii="宋体" w:hAnsi="宋体" w:eastAsia="宋体" w:cs="宋体"/>
          <w:color w:val="212121"/>
          <w:sz w:val="24"/>
        </w:rPr>
        <w:t>：全部文档存放于飞书知识库与 GitHub 仓库，双人可编辑、留痕可追溯。</w:t>
      </w:r>
    </w:p>
    <w:p w14:paraId="675B5F71">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3.3.2 外部沟通</w:t>
      </w:r>
    </w:p>
    <w:p w14:paraId="373FA5CA">
      <w:pPr>
        <w:spacing w:after="168" w:line="360" w:lineRule="auto"/>
        <w:ind w:firstLine="480"/>
        <w:jc w:val="both"/>
        <w:rPr>
          <w:color w:val="212121"/>
        </w:rPr>
      </w:pPr>
      <w:r>
        <w:rPr>
          <w:rFonts w:hint="eastAsia" w:ascii="宋体" w:hAnsi="宋体" w:eastAsia="宋体" w:cs="宋体"/>
          <w:color w:val="212121"/>
          <w:sz w:val="24"/>
        </w:rPr>
        <w:t>按课程节点向指导教师提交阶段成果并参加评审；重大需求变更与技术方案经指导教师确认后执行。</w:t>
      </w:r>
    </w:p>
    <w:p w14:paraId="03A77D41">
      <w:pPr>
        <w:pStyle w:val="2"/>
        <w:keepNext/>
        <w:keepLines/>
        <w:spacing w:before="384" w:beforeAutospacing="1" w:after="216" w:afterAutospacing="1" w:line="360" w:lineRule="auto"/>
        <w:jc w:val="left"/>
        <w:outlineLvl w:val="0"/>
        <w:rPr>
          <w:color w:val="1A237E"/>
          <w:kern w:val="44"/>
          <w:sz w:val="44"/>
          <w:szCs w:val="44"/>
        </w:rPr>
      </w:pPr>
      <w:bookmarkStart w:id="3" w:name="section-4"/>
      <w:r>
        <w:rPr>
          <w:rFonts w:hint="eastAsia" w:ascii="宋体" w:hAnsi="宋体" w:eastAsia="宋体" w:cs="宋体"/>
          <w:b/>
          <w:color w:val="1A237E"/>
          <w:sz w:val="32"/>
        </w:rPr>
        <w:t>4 实施计划</w:t>
      </w:r>
      <w:bookmarkEnd w:id="3"/>
    </w:p>
    <w:p w14:paraId="79105353">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4.1 风险评估及对策</w:t>
      </w:r>
    </w:p>
    <w:tbl>
      <w:tblPr>
        <w:tblStyle w:val="7"/>
        <w:tblW w:w="8306" w:type="dxa"/>
        <w:tblInd w:w="0" w:type="dxa"/>
        <w:shd w:val="clear" w:color="212121" w:fill="auto"/>
        <w:tblLayout w:type="autofit"/>
        <w:tblCellMar>
          <w:top w:w="15" w:type="dxa"/>
          <w:left w:w="15" w:type="dxa"/>
          <w:bottom w:w="15" w:type="dxa"/>
          <w:right w:w="15" w:type="dxa"/>
        </w:tblCellMar>
      </w:tblPr>
      <w:tblGrid>
        <w:gridCol w:w="830"/>
        <w:gridCol w:w="2491"/>
        <w:gridCol w:w="1162"/>
        <w:gridCol w:w="3823"/>
      </w:tblGrid>
      <w:tr w14:paraId="2F924E0A">
        <w:tblPrEx>
          <w:shd w:val="clear" w:color="212121" w:fill="auto"/>
          <w:tblCellMar>
            <w:top w:w="15" w:type="dxa"/>
            <w:left w:w="15" w:type="dxa"/>
            <w:bottom w:w="15" w:type="dxa"/>
            <w:right w:w="15" w:type="dxa"/>
          </w:tblCellMar>
        </w:tblPrEx>
        <w:trPr>
          <w:tblHeader/>
        </w:trPr>
        <w:tc>
          <w:tcPr>
            <w:tcW w:w="83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035E369">
            <w:pPr>
              <w:jc w:val="center"/>
              <w:rPr>
                <w:b/>
                <w:bCs/>
                <w:color w:val="212121"/>
              </w:rPr>
            </w:pPr>
            <w:r>
              <w:rPr>
                <w:rFonts w:hint="eastAsia" w:ascii="宋体" w:hAnsi="宋体" w:eastAsia="宋体" w:cs="宋体"/>
                <w:b/>
                <w:color w:val="212121"/>
                <w:sz w:val="22"/>
              </w:rPr>
              <w:t>序号</w:t>
            </w:r>
          </w:p>
        </w:tc>
        <w:tc>
          <w:tcPr>
            <w:tcW w:w="249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B1443EE">
            <w:pPr>
              <w:jc w:val="left"/>
              <w:rPr>
                <w:b/>
                <w:bCs/>
                <w:color w:val="212121"/>
              </w:rPr>
            </w:pPr>
            <w:r>
              <w:rPr>
                <w:rFonts w:hint="eastAsia" w:ascii="宋体" w:hAnsi="宋体" w:eastAsia="宋体" w:cs="宋体"/>
                <w:b/>
                <w:color w:val="212121"/>
                <w:sz w:val="22"/>
              </w:rPr>
              <w:t>风险描述</w:t>
            </w:r>
          </w:p>
        </w:tc>
        <w:tc>
          <w:tcPr>
            <w:tcW w:w="11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5E29BAB">
            <w:pPr>
              <w:jc w:val="center"/>
              <w:rPr>
                <w:b/>
                <w:bCs/>
                <w:color w:val="212121"/>
              </w:rPr>
            </w:pPr>
            <w:r>
              <w:rPr>
                <w:rFonts w:hint="eastAsia" w:ascii="宋体" w:hAnsi="宋体" w:eastAsia="宋体" w:cs="宋体"/>
                <w:b/>
                <w:color w:val="212121"/>
                <w:sz w:val="22"/>
              </w:rPr>
              <w:t>风险等级</w:t>
            </w:r>
          </w:p>
        </w:tc>
        <w:tc>
          <w:tcPr>
            <w:tcW w:w="382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0BB9494">
            <w:pPr>
              <w:jc w:val="left"/>
              <w:rPr>
                <w:b/>
                <w:bCs/>
                <w:color w:val="212121"/>
              </w:rPr>
            </w:pPr>
            <w:r>
              <w:rPr>
                <w:rFonts w:hint="eastAsia" w:ascii="宋体" w:hAnsi="宋体" w:eastAsia="宋体" w:cs="宋体"/>
                <w:b/>
                <w:color w:val="212121"/>
                <w:sz w:val="22"/>
              </w:rPr>
              <w:t>应对策略</w:t>
            </w:r>
          </w:p>
        </w:tc>
      </w:tr>
      <w:tr w14:paraId="4FFE15F4">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5642258">
            <w:pPr>
              <w:jc w:val="center"/>
              <w:rPr>
                <w:color w:val="212121"/>
              </w:rPr>
            </w:pPr>
            <w:r>
              <w:rPr>
                <w:rFonts w:ascii="宋体" w:hAnsi="宋体" w:eastAsia="宋体" w:cs="宋体"/>
                <w:color w:val="212121"/>
                <w:sz w:val="22"/>
              </w:rPr>
              <w:t>1</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2991EC">
            <w:pPr>
              <w:jc w:val="left"/>
              <w:rPr>
                <w:color w:val="212121"/>
              </w:rPr>
            </w:pPr>
            <w:r>
              <w:rPr>
                <w:rFonts w:hint="eastAsia" w:ascii="宋体" w:hAnsi="宋体" w:eastAsia="宋体" w:cs="宋体"/>
                <w:color w:val="212121"/>
                <w:sz w:val="22"/>
              </w:rPr>
              <w:t>课程任务挤占开发时间，进度滞后</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B7DE199">
            <w:pPr>
              <w:jc w:val="center"/>
              <w:rPr>
                <w:color w:val="212121"/>
              </w:rPr>
            </w:pPr>
            <w:r>
              <w:rPr>
                <w:rFonts w:hint="eastAsia" w:ascii="宋体" w:hAnsi="宋体" w:eastAsia="宋体" w:cs="宋体"/>
                <w:color w:val="212121"/>
                <w:sz w:val="22"/>
              </w:rPr>
              <w:t>高</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7ECC7CD">
            <w:pPr>
              <w:jc w:val="left"/>
              <w:rPr>
                <w:color w:val="212121"/>
              </w:rPr>
            </w:pPr>
            <w:r>
              <w:rPr>
                <w:rFonts w:hint="eastAsia" w:ascii="宋体" w:hAnsi="宋体" w:eastAsia="宋体" w:cs="宋体"/>
                <w:color w:val="212121"/>
                <w:sz w:val="22"/>
              </w:rPr>
              <w:t>任务预估预留缓冲；每周例会跟踪偏差，及时调整计划并与课程进度对齐</w:t>
            </w:r>
          </w:p>
        </w:tc>
      </w:tr>
      <w:tr w14:paraId="442C2998">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F107653">
            <w:pPr>
              <w:jc w:val="center"/>
              <w:rPr>
                <w:color w:val="212121"/>
              </w:rPr>
            </w:pPr>
            <w:r>
              <w:rPr>
                <w:rFonts w:ascii="宋体" w:hAnsi="宋体" w:eastAsia="宋体" w:cs="宋体"/>
                <w:color w:val="212121"/>
                <w:sz w:val="22"/>
              </w:rPr>
              <w:t>2</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1020190">
            <w:pPr>
              <w:jc w:val="left"/>
              <w:rPr>
                <w:color w:val="212121"/>
              </w:rPr>
            </w:pPr>
            <w:r>
              <w:rPr>
                <w:rFonts w:hint="eastAsia" w:ascii="宋体" w:hAnsi="宋体" w:eastAsia="宋体" w:cs="宋体"/>
                <w:color w:val="212121"/>
                <w:sz w:val="22"/>
              </w:rPr>
              <w:t>成员单人承担模块，因病/事无法推进</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65B753C">
            <w:pPr>
              <w:jc w:val="center"/>
              <w:rPr>
                <w:color w:val="212121"/>
              </w:rPr>
            </w:pPr>
            <w:r>
              <w:rPr>
                <w:rFonts w:hint="eastAsia" w:ascii="宋体" w:hAnsi="宋体" w:eastAsia="宋体" w:cs="宋体"/>
                <w:color w:val="212121"/>
                <w:sz w:val="22"/>
              </w:rPr>
              <w:t>中</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ED53B29">
            <w:pPr>
              <w:jc w:val="left"/>
              <w:rPr>
                <w:color w:val="212121"/>
              </w:rPr>
            </w:pPr>
            <w:r>
              <w:rPr>
                <w:rFonts w:hint="eastAsia" w:ascii="宋体" w:hAnsi="宋体" w:eastAsia="宋体" w:cs="宋体"/>
                <w:color w:val="212121"/>
                <w:sz w:val="22"/>
              </w:rPr>
              <w:t>前后端接口文档化，关键任务双人理解，互为备份</w:t>
            </w:r>
          </w:p>
        </w:tc>
      </w:tr>
      <w:tr w14:paraId="536B79A7">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7B99B63">
            <w:pPr>
              <w:jc w:val="center"/>
              <w:rPr>
                <w:color w:val="212121"/>
              </w:rPr>
            </w:pPr>
            <w:r>
              <w:rPr>
                <w:rFonts w:ascii="宋体" w:hAnsi="宋体" w:eastAsia="宋体" w:cs="宋体"/>
                <w:color w:val="212121"/>
                <w:sz w:val="22"/>
              </w:rPr>
              <w:t>3</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7F3B7B">
            <w:pPr>
              <w:jc w:val="left"/>
              <w:rPr>
                <w:color w:val="212121"/>
              </w:rPr>
            </w:pPr>
            <w:r>
              <w:rPr>
                <w:rFonts w:hint="eastAsia" w:ascii="宋体" w:hAnsi="宋体" w:eastAsia="宋体" w:cs="宋体"/>
                <w:color w:val="212121"/>
                <w:sz w:val="22"/>
              </w:rPr>
              <w:t>AI 接口费用或调用限额超预期</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417FB42">
            <w:pPr>
              <w:jc w:val="center"/>
              <w:rPr>
                <w:color w:val="212121"/>
              </w:rPr>
            </w:pPr>
            <w:r>
              <w:rPr>
                <w:rFonts w:hint="eastAsia" w:ascii="宋体" w:hAnsi="宋体" w:eastAsia="宋体" w:cs="宋体"/>
                <w:color w:val="212121"/>
                <w:sz w:val="22"/>
              </w:rPr>
              <w:t>中</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5904635">
            <w:pPr>
              <w:jc w:val="left"/>
              <w:rPr>
                <w:color w:val="212121"/>
              </w:rPr>
            </w:pPr>
            <w:r>
              <w:rPr>
                <w:rFonts w:hint="eastAsia" w:ascii="宋体" w:hAnsi="宋体" w:eastAsia="宋体" w:cs="宋体"/>
                <w:color w:val="212121"/>
                <w:sz w:val="22"/>
              </w:rPr>
              <w:t>限制免费用户调用次数；准备降级方案（本地统计报告替代 AI 生成）</w:t>
            </w:r>
          </w:p>
        </w:tc>
      </w:tr>
      <w:tr w14:paraId="175AB6E6">
        <w:tblPrEx>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E4B5407">
            <w:pPr>
              <w:jc w:val="center"/>
              <w:rPr>
                <w:color w:val="212121"/>
              </w:rPr>
            </w:pPr>
            <w:r>
              <w:rPr>
                <w:rFonts w:ascii="宋体" w:hAnsi="宋体" w:eastAsia="宋体" w:cs="宋体"/>
                <w:color w:val="212121"/>
                <w:sz w:val="22"/>
              </w:rPr>
              <w:t>4</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5392F6C">
            <w:pPr>
              <w:jc w:val="left"/>
              <w:rPr>
                <w:color w:val="212121"/>
              </w:rPr>
            </w:pPr>
            <w:r>
              <w:rPr>
                <w:rFonts w:hint="eastAsia" w:ascii="宋体" w:hAnsi="宋体" w:eastAsia="宋体" w:cs="宋体"/>
                <w:color w:val="212121"/>
                <w:sz w:val="22"/>
              </w:rPr>
              <w:t>多媒体（视频/图片）存储超出云开发免费额度</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0659763">
            <w:pPr>
              <w:jc w:val="center"/>
              <w:rPr>
                <w:color w:val="212121"/>
              </w:rPr>
            </w:pPr>
            <w:r>
              <w:rPr>
                <w:rFonts w:hint="eastAsia" w:ascii="宋体" w:hAnsi="宋体" w:eastAsia="宋体" w:cs="宋体"/>
                <w:color w:val="212121"/>
                <w:sz w:val="22"/>
              </w:rPr>
              <w:t>中</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E7D70D9">
            <w:pPr>
              <w:jc w:val="left"/>
              <w:rPr>
                <w:color w:val="212121"/>
              </w:rPr>
            </w:pPr>
            <w:r>
              <w:rPr>
                <w:rFonts w:hint="eastAsia" w:ascii="宋体" w:hAnsi="宋体" w:eastAsia="宋体" w:cs="宋体"/>
                <w:color w:val="212121"/>
                <w:sz w:val="22"/>
              </w:rPr>
              <w:t>压缩上传、限制单条日记媒体数量；必要时购买最低额度资源包（已计入预算）</w:t>
            </w:r>
          </w:p>
        </w:tc>
      </w:tr>
      <w:tr w14:paraId="6085D281">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759E2E7">
            <w:pPr>
              <w:jc w:val="center"/>
              <w:rPr>
                <w:color w:val="212121"/>
              </w:rPr>
            </w:pPr>
            <w:r>
              <w:rPr>
                <w:rFonts w:ascii="宋体" w:hAnsi="宋体" w:eastAsia="宋体" w:cs="宋体"/>
                <w:color w:val="212121"/>
                <w:sz w:val="22"/>
              </w:rPr>
              <w:t>5</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54B2BBC">
            <w:pPr>
              <w:jc w:val="left"/>
              <w:rPr>
                <w:color w:val="212121"/>
              </w:rPr>
            </w:pPr>
            <w:r>
              <w:rPr>
                <w:rFonts w:hint="eastAsia" w:ascii="宋体" w:hAnsi="宋体" w:eastAsia="宋体" w:cs="宋体"/>
                <w:color w:val="212121"/>
                <w:sz w:val="22"/>
              </w:rPr>
              <w:t>微信审核或平台规范变化导致功能调整</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FA38401">
            <w:pPr>
              <w:jc w:val="center"/>
              <w:rPr>
                <w:color w:val="212121"/>
              </w:rPr>
            </w:pPr>
            <w:r>
              <w:rPr>
                <w:rFonts w:hint="eastAsia" w:ascii="宋体" w:hAnsi="宋体" w:eastAsia="宋体" w:cs="宋体"/>
                <w:color w:val="212121"/>
                <w:sz w:val="22"/>
              </w:rPr>
              <w:t>低</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8F5E922">
            <w:pPr>
              <w:jc w:val="left"/>
              <w:rPr>
                <w:color w:val="212121"/>
              </w:rPr>
            </w:pPr>
            <w:r>
              <w:rPr>
                <w:rFonts w:hint="eastAsia" w:ascii="宋体" w:hAnsi="宋体" w:eastAsia="宋体" w:cs="宋体"/>
                <w:color w:val="212121"/>
                <w:sz w:val="22"/>
              </w:rPr>
              <w:t>开发全程遵循微信平台运营规范，发布前自审</w:t>
            </w:r>
          </w:p>
        </w:tc>
      </w:tr>
    </w:tbl>
    <w:p w14:paraId="53A6A57D">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4.2 工作流程</w:t>
      </w:r>
    </w:p>
    <w:p w14:paraId="5BCDC7FC">
      <w:pPr>
        <w:spacing w:after="168" w:line="360" w:lineRule="auto"/>
        <w:ind w:firstLine="480"/>
        <w:jc w:val="both"/>
        <w:rPr>
          <w:color w:val="212121"/>
        </w:rPr>
      </w:pPr>
      <w:r>
        <w:rPr>
          <w:rFonts w:hint="eastAsia" w:ascii="宋体" w:hAnsi="宋体" w:eastAsia="宋体" w:cs="宋体"/>
          <w:color w:val="212121"/>
          <w:sz w:val="24"/>
        </w:rPr>
        <w:t>本项目采用</w:t>
      </w:r>
      <w:r>
        <w:rPr>
          <w:rFonts w:hint="eastAsia" w:ascii="宋体" w:hAnsi="宋体" w:eastAsia="宋体" w:cs="宋体"/>
          <w:b/>
          <w:color w:val="212121"/>
          <w:sz w:val="24"/>
        </w:rPr>
        <w:t>瀑布模型</w:t>
      </w:r>
      <w:r>
        <w:rPr>
          <w:rFonts w:hint="eastAsia" w:ascii="宋体" w:hAnsi="宋体" w:eastAsia="宋体" w:cs="宋体"/>
          <w:color w:val="212121"/>
          <w:sz w:val="24"/>
        </w:rPr>
        <w:t>组织开发，阶段划分严格对应瀑布模型的各个阶段：问题定义与可行性分析 → 项目规划 → 需求分析 → 总体设计 → 详细设计 → 编码实现 → 测试 → 运行与维护。各阶段顺序执行，每阶段结束设置里程碑评审，评审通过后方可进入下一阶段；测试阶段发现的问题回到编码阶段修复并回归，形成受控回退路径。</w:t>
      </w:r>
    </w:p>
    <w:p w14:paraId="0766D04D">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4.3 总体进度计划</w:t>
      </w:r>
    </w:p>
    <w:p w14:paraId="6BF79855">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4.3.1 任务分解（WBS）</w:t>
      </w:r>
    </w:p>
    <w:p w14:paraId="3D826390">
      <w:pPr>
        <w:spacing w:after="168" w:line="360" w:lineRule="auto"/>
        <w:ind w:firstLine="480"/>
        <w:jc w:val="both"/>
        <w:rPr>
          <w:color w:val="212121"/>
        </w:rPr>
      </w:pPr>
      <w:r>
        <w:rPr>
          <w:rFonts w:hint="eastAsia" w:ascii="宋体" w:hAnsi="宋体" w:eastAsia="宋体" w:cs="宋体"/>
          <w:color w:val="212121"/>
          <w:sz w:val="24"/>
        </w:rPr>
        <w:t>WBS 结构与瀑布模型各阶段一一对应，每项任务均指定负责人并预估工时（与甘特图一致）：</w:t>
      </w:r>
    </w:p>
    <w:tbl>
      <w:tblPr>
        <w:tblStyle w:val="7"/>
        <w:tblW w:w="8306" w:type="dxa"/>
        <w:tblInd w:w="0" w:type="dxa"/>
        <w:shd w:val="clear" w:color="212121" w:fill="auto"/>
        <w:tblLayout w:type="autofit"/>
        <w:tblCellMar>
          <w:top w:w="15" w:type="dxa"/>
          <w:left w:w="15" w:type="dxa"/>
          <w:bottom w:w="15" w:type="dxa"/>
          <w:right w:w="15" w:type="dxa"/>
        </w:tblCellMar>
      </w:tblPr>
      <w:tblGrid>
        <w:gridCol w:w="621"/>
        <w:gridCol w:w="946"/>
        <w:gridCol w:w="2337"/>
        <w:gridCol w:w="964"/>
        <w:gridCol w:w="2048"/>
        <w:gridCol w:w="1390"/>
      </w:tblGrid>
      <w:tr w14:paraId="25C32C70">
        <w:tblPrEx>
          <w:shd w:val="clear" w:color="212121" w:fill="auto"/>
          <w:tblCellMar>
            <w:top w:w="15" w:type="dxa"/>
            <w:left w:w="15" w:type="dxa"/>
            <w:bottom w:w="15" w:type="dxa"/>
            <w:right w:w="15" w:type="dxa"/>
          </w:tblCellMar>
        </w:tblPrEx>
        <w:trPr>
          <w:tblHeader/>
        </w:trPr>
        <w:tc>
          <w:tcPr>
            <w:tcW w:w="58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2B4EC18">
            <w:pPr>
              <w:jc w:val="center"/>
              <w:rPr>
                <w:b/>
                <w:bCs/>
                <w:color w:val="212121"/>
              </w:rPr>
            </w:pPr>
            <w:r>
              <w:rPr>
                <w:rFonts w:ascii="宋体" w:hAnsi="宋体" w:eastAsia="宋体" w:cs="宋体"/>
                <w:b/>
                <w:color w:val="212121"/>
                <w:sz w:val="22"/>
              </w:rPr>
              <w:t>WBS</w:t>
            </w:r>
          </w:p>
        </w:tc>
        <w:tc>
          <w:tcPr>
            <w:tcW w:w="11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9E272E3">
            <w:pPr>
              <w:jc w:val="left"/>
              <w:rPr>
                <w:b/>
                <w:bCs/>
                <w:color w:val="212121"/>
              </w:rPr>
            </w:pPr>
            <w:r>
              <w:rPr>
                <w:rFonts w:hint="eastAsia" w:ascii="宋体" w:hAnsi="宋体" w:eastAsia="宋体" w:cs="宋体"/>
                <w:b/>
                <w:color w:val="212121"/>
                <w:sz w:val="22"/>
              </w:rPr>
              <w:t>任务名称</w:t>
            </w:r>
          </w:p>
        </w:tc>
        <w:tc>
          <w:tcPr>
            <w:tcW w:w="290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BBEE5FB">
            <w:pPr>
              <w:jc w:val="left"/>
              <w:rPr>
                <w:b/>
                <w:bCs/>
                <w:color w:val="212121"/>
              </w:rPr>
            </w:pPr>
            <w:r>
              <w:rPr>
                <w:rFonts w:hint="eastAsia" w:ascii="宋体" w:hAnsi="宋体" w:eastAsia="宋体" w:cs="宋体"/>
                <w:b/>
                <w:color w:val="212121"/>
                <w:sz w:val="22"/>
              </w:rPr>
              <w:t>任务分解（子任务 · 负责人）</w:t>
            </w:r>
          </w:p>
        </w:tc>
        <w:tc>
          <w:tcPr>
            <w:tcW w:w="1079"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0946E4D">
            <w:pPr>
              <w:jc w:val="center"/>
              <w:rPr>
                <w:b/>
                <w:bCs/>
                <w:color w:val="212121"/>
              </w:rPr>
            </w:pPr>
            <w:r>
              <w:rPr>
                <w:rFonts w:hint="eastAsia" w:ascii="宋体" w:hAnsi="宋体" w:eastAsia="宋体" w:cs="宋体"/>
                <w:b/>
                <w:color w:val="212121"/>
                <w:sz w:val="22"/>
              </w:rPr>
              <w:t>责任人</w:t>
            </w:r>
          </w:p>
        </w:tc>
        <w:tc>
          <w:tcPr>
            <w:tcW w:w="1079"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6279D4C">
            <w:pPr>
              <w:jc w:val="center"/>
              <w:rPr>
                <w:b/>
                <w:bCs/>
                <w:color w:val="212121"/>
              </w:rPr>
            </w:pPr>
            <w:r>
              <w:rPr>
                <w:rFonts w:hint="eastAsia" w:ascii="宋体" w:hAnsi="宋体" w:eastAsia="宋体" w:cs="宋体"/>
                <w:b/>
                <w:color w:val="212121"/>
                <w:sz w:val="22"/>
              </w:rPr>
              <w:t>预估工时</w:t>
            </w:r>
          </w:p>
        </w:tc>
        <w:tc>
          <w:tcPr>
            <w:tcW w:w="1498"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F3064F3">
            <w:pPr>
              <w:jc w:val="center"/>
              <w:rPr>
                <w:b/>
                <w:bCs/>
                <w:color w:val="212121"/>
              </w:rPr>
            </w:pPr>
            <w:r>
              <w:rPr>
                <w:rFonts w:hint="eastAsia" w:ascii="宋体" w:hAnsi="宋体" w:eastAsia="宋体" w:cs="宋体"/>
                <w:b/>
                <w:color w:val="212121"/>
                <w:sz w:val="22"/>
              </w:rPr>
              <w:t>交付物</w:t>
            </w:r>
          </w:p>
        </w:tc>
      </w:tr>
      <w:tr w14:paraId="17F6CE03">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7DCF739">
            <w:pPr>
              <w:jc w:val="center"/>
              <w:rPr>
                <w:color w:val="212121"/>
              </w:rPr>
            </w:pPr>
            <w:r>
              <w:rPr>
                <w:rFonts w:ascii="宋体" w:hAnsi="宋体" w:eastAsia="宋体" w:cs="宋体"/>
                <w:color w:val="212121"/>
                <w:sz w:val="22"/>
              </w:rPr>
              <w:t>1</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B555FA4">
            <w:pPr>
              <w:jc w:val="left"/>
              <w:rPr>
                <w:color w:val="212121"/>
              </w:rPr>
            </w:pPr>
            <w:r>
              <w:rPr>
                <w:rFonts w:hint="eastAsia" w:ascii="宋体" w:hAnsi="宋体" w:eastAsia="宋体" w:cs="宋体"/>
                <w:color w:val="212121"/>
                <w:sz w:val="22"/>
              </w:rPr>
              <w:t>启动与计划</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34B4F8">
            <w:pPr>
              <w:jc w:val="left"/>
              <w:rPr>
                <w:color w:val="212121"/>
              </w:rPr>
            </w:pPr>
            <w:r>
              <w:rPr>
                <w:rFonts w:hint="eastAsia" w:ascii="宋体" w:hAnsi="宋体" w:eastAsia="宋体" w:cs="宋体"/>
                <w:color w:val="212121"/>
                <w:sz w:val="22"/>
              </w:rPr>
              <w:t>1.1 制作并修改原型图（初步）；1.2 私有 GitHub 库创建；1.3 需求分析（用例骨架、流程图）</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90E5C46">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5EAB1F">
            <w:pPr>
              <w:jc w:val="center"/>
              <w:rPr>
                <w:color w:val="212121"/>
              </w:rPr>
            </w:pPr>
            <w:r>
              <w:rPr>
                <w:rFonts w:hint="eastAsia" w:ascii="宋体" w:hAnsi="宋体" w:eastAsia="宋体" w:cs="宋体"/>
                <w:color w:val="212121"/>
                <w:sz w:val="22"/>
              </w:rPr>
              <w:t>8 天（10/14–10/21）</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226476">
            <w:pPr>
              <w:jc w:val="center"/>
              <w:rPr>
                <w:color w:val="212121"/>
              </w:rPr>
            </w:pPr>
            <w:r>
              <w:rPr>
                <w:rFonts w:hint="eastAsia" w:ascii="宋体" w:hAnsi="宋体" w:eastAsia="宋体" w:cs="宋体"/>
                <w:color w:val="212121"/>
                <w:sz w:val="22"/>
              </w:rPr>
              <w:t>初步原型图、项目开发计划</w:t>
            </w:r>
          </w:p>
        </w:tc>
      </w:tr>
      <w:tr w14:paraId="32C0F4DF">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94AFA04">
            <w:pPr>
              <w:jc w:val="center"/>
              <w:rPr>
                <w:color w:val="212121"/>
              </w:rPr>
            </w:pPr>
            <w:r>
              <w:rPr>
                <w:rFonts w:ascii="宋体" w:hAnsi="宋体" w:eastAsia="宋体" w:cs="宋体"/>
                <w:color w:val="212121"/>
                <w:sz w:val="22"/>
              </w:rPr>
              <w:t>2</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890260B">
            <w:pPr>
              <w:jc w:val="left"/>
              <w:rPr>
                <w:color w:val="212121"/>
              </w:rPr>
            </w:pPr>
            <w:r>
              <w:rPr>
                <w:rFonts w:hint="eastAsia" w:ascii="宋体" w:hAnsi="宋体" w:eastAsia="宋体" w:cs="宋体"/>
                <w:color w:val="212121"/>
                <w:sz w:val="22"/>
              </w:rPr>
              <w:t>需求与可行性</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13CBD27">
            <w:pPr>
              <w:jc w:val="left"/>
              <w:rPr>
                <w:color w:val="212121"/>
              </w:rPr>
            </w:pPr>
            <w:r>
              <w:rPr>
                <w:rFonts w:hint="eastAsia" w:ascii="宋体" w:hAnsi="宋体" w:eastAsia="宋体" w:cs="宋体"/>
                <w:color w:val="212121"/>
                <w:sz w:val="22"/>
              </w:rPr>
              <w:t>2.1 完善 ER 图与数据字典（胡馨文）；2.2 确定最终原型图（林欣然）；2.3 撰写可行性分析报告（林欣然）</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105D590">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123A494">
            <w:pPr>
              <w:jc w:val="center"/>
              <w:rPr>
                <w:color w:val="212121"/>
              </w:rPr>
            </w:pPr>
            <w:r>
              <w:rPr>
                <w:rFonts w:hint="eastAsia" w:ascii="宋体" w:hAnsi="宋体" w:eastAsia="宋体" w:cs="宋体"/>
                <w:color w:val="212121"/>
                <w:sz w:val="22"/>
              </w:rPr>
              <w:t>7 天（10/22–10/28）</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D695A5E">
            <w:pPr>
              <w:jc w:val="center"/>
              <w:rPr>
                <w:color w:val="212121"/>
              </w:rPr>
            </w:pPr>
            <w:r>
              <w:rPr>
                <w:rFonts w:hint="eastAsia" w:ascii="宋体" w:hAnsi="宋体" w:eastAsia="宋体" w:cs="宋体"/>
                <w:color w:val="212121"/>
                <w:sz w:val="22"/>
              </w:rPr>
              <w:t>可行性分析报告、ER 图、最终原型图</w:t>
            </w:r>
          </w:p>
        </w:tc>
      </w:tr>
      <w:tr w14:paraId="382CB260">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40DF8D0">
            <w:pPr>
              <w:jc w:val="center"/>
              <w:rPr>
                <w:color w:val="212121"/>
              </w:rPr>
            </w:pPr>
            <w:r>
              <w:rPr>
                <w:rFonts w:ascii="宋体" w:hAnsi="宋体" w:eastAsia="宋体" w:cs="宋体"/>
                <w:color w:val="212121"/>
                <w:sz w:val="22"/>
              </w:rPr>
              <w:t>3</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ABD6CBA">
            <w:pPr>
              <w:jc w:val="left"/>
              <w:rPr>
                <w:color w:val="212121"/>
              </w:rPr>
            </w:pPr>
            <w:r>
              <w:rPr>
                <w:rFonts w:hint="eastAsia" w:ascii="宋体" w:hAnsi="宋体" w:eastAsia="宋体" w:cs="宋体"/>
                <w:color w:val="212121"/>
                <w:sz w:val="22"/>
              </w:rPr>
              <w:t>总体设计</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0023C3A">
            <w:pPr>
              <w:jc w:val="left"/>
              <w:rPr>
                <w:color w:val="212121"/>
              </w:rPr>
            </w:pPr>
            <w:r>
              <w:rPr>
                <w:rFonts w:hint="eastAsia" w:ascii="宋体" w:hAnsi="宋体" w:eastAsia="宋体" w:cs="宋体"/>
                <w:color w:val="212121"/>
                <w:sz w:val="22"/>
              </w:rPr>
              <w:t>3.1 原型图转微信小程序原生框架；3.2 微信云开发数据库搭建与逻辑编写（Schema 设计）</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01014AF">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E05C1F0">
            <w:pPr>
              <w:jc w:val="center"/>
              <w:rPr>
                <w:color w:val="212121"/>
              </w:rPr>
            </w:pPr>
            <w:r>
              <w:rPr>
                <w:rFonts w:hint="eastAsia" w:ascii="宋体" w:hAnsi="宋体" w:eastAsia="宋体" w:cs="宋体"/>
                <w:color w:val="212121"/>
                <w:sz w:val="22"/>
              </w:rPr>
              <w:t>14 天（10/29–11/11）</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DB7BCD1">
            <w:pPr>
              <w:jc w:val="center"/>
              <w:rPr>
                <w:color w:val="212121"/>
              </w:rPr>
            </w:pPr>
            <w:r>
              <w:rPr>
                <w:rFonts w:hint="eastAsia" w:ascii="宋体" w:hAnsi="宋体" w:eastAsia="宋体" w:cs="宋体"/>
                <w:color w:val="212121"/>
                <w:sz w:val="22"/>
              </w:rPr>
              <w:t>概要设计说明书、数据库 Schema</w:t>
            </w:r>
          </w:p>
        </w:tc>
      </w:tr>
      <w:tr w14:paraId="39A55D27">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4E7D26B">
            <w:pPr>
              <w:jc w:val="center"/>
              <w:rPr>
                <w:color w:val="212121"/>
              </w:rPr>
            </w:pPr>
            <w:r>
              <w:rPr>
                <w:rFonts w:ascii="宋体" w:hAnsi="宋体" w:eastAsia="宋体" w:cs="宋体"/>
                <w:color w:val="212121"/>
                <w:sz w:val="22"/>
              </w:rPr>
              <w:t>4</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4EC8BE7">
            <w:pPr>
              <w:jc w:val="left"/>
              <w:rPr>
                <w:color w:val="212121"/>
              </w:rPr>
            </w:pPr>
            <w:r>
              <w:rPr>
                <w:rFonts w:hint="eastAsia" w:ascii="宋体" w:hAnsi="宋体" w:eastAsia="宋体" w:cs="宋体"/>
                <w:color w:val="212121"/>
                <w:sz w:val="22"/>
              </w:rPr>
              <w:t>详细设计与开发</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A2DF619">
            <w:pPr>
              <w:jc w:val="left"/>
              <w:rPr>
                <w:color w:val="212121"/>
              </w:rPr>
            </w:pPr>
            <w:r>
              <w:rPr>
                <w:rFonts w:hint="eastAsia" w:ascii="宋体" w:hAnsi="宋体" w:eastAsia="宋体" w:cs="宋体"/>
                <w:color w:val="212121"/>
                <w:sz w:val="22"/>
              </w:rPr>
              <w:t>4.1 基础功能：日记撰写与记录（两人）；4.2 编辑功能：日记管理与登录（两人）；4.3 拓展实用：倒计时、打卡、AI 总结等（林欣然）；4.4 娱乐激励：虚拟宠物喂养与随机决策（胡馨文）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A349D84">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4625863">
            <w:pPr>
              <w:jc w:val="center"/>
              <w:rPr>
                <w:color w:val="212121"/>
              </w:rPr>
            </w:pPr>
            <w:r>
              <w:rPr>
                <w:rFonts w:hint="eastAsia" w:ascii="宋体" w:hAnsi="宋体" w:eastAsia="宋体" w:cs="宋体"/>
                <w:color w:val="212121"/>
                <w:sz w:val="22"/>
              </w:rPr>
              <w:t>20 天（11/12–12/01）</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CA92255">
            <w:pPr>
              <w:jc w:val="center"/>
              <w:rPr>
                <w:color w:val="212121"/>
              </w:rPr>
            </w:pPr>
            <w:r>
              <w:rPr>
                <w:rFonts w:hint="eastAsia" w:ascii="宋体" w:hAnsi="宋体" w:eastAsia="宋体" w:cs="宋体"/>
                <w:color w:val="212121"/>
                <w:sz w:val="22"/>
              </w:rPr>
              <w:t>详细设计说明书、源程序</w:t>
            </w:r>
          </w:p>
        </w:tc>
      </w:tr>
      <w:tr w14:paraId="24F236B9">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58DB44B">
            <w:pPr>
              <w:jc w:val="center"/>
              <w:rPr>
                <w:color w:val="212121"/>
              </w:rPr>
            </w:pPr>
            <w:r>
              <w:rPr>
                <w:rFonts w:ascii="宋体" w:hAnsi="宋体" w:eastAsia="宋体" w:cs="宋体"/>
                <w:color w:val="212121"/>
                <w:sz w:val="22"/>
              </w:rPr>
              <w:t>5</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06DCFE">
            <w:pPr>
              <w:jc w:val="left"/>
              <w:rPr>
                <w:color w:val="212121"/>
              </w:rPr>
            </w:pPr>
            <w:r>
              <w:rPr>
                <w:rFonts w:hint="eastAsia" w:ascii="宋体" w:hAnsi="宋体" w:eastAsia="宋体" w:cs="宋体"/>
                <w:color w:val="212121"/>
                <w:sz w:val="22"/>
              </w:rPr>
              <w:t>实现与测试</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D58C8E">
            <w:pPr>
              <w:jc w:val="left"/>
              <w:rPr>
                <w:color w:val="212121"/>
              </w:rPr>
            </w:pPr>
            <w:r>
              <w:rPr>
                <w:rFonts w:hint="eastAsia" w:ascii="宋体" w:hAnsi="宋体" w:eastAsia="宋体" w:cs="宋体"/>
                <w:color w:val="212121"/>
                <w:sz w:val="22"/>
              </w:rPr>
              <w:t>5.1 微信开发者工具真机预览与调试；5.2 功能与 UI 微调</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CDAD71B">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CEB6623">
            <w:pPr>
              <w:jc w:val="center"/>
              <w:rPr>
                <w:color w:val="212121"/>
              </w:rPr>
            </w:pPr>
            <w:r>
              <w:rPr>
                <w:rFonts w:hint="eastAsia" w:ascii="宋体" w:hAnsi="宋体" w:eastAsia="宋体" w:cs="宋体"/>
                <w:color w:val="212121"/>
                <w:sz w:val="22"/>
              </w:rPr>
              <w:t>8 天（12/02–12/09）</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D4962F">
            <w:pPr>
              <w:jc w:val="center"/>
              <w:rPr>
                <w:color w:val="212121"/>
              </w:rPr>
            </w:pPr>
            <w:r>
              <w:rPr>
                <w:rFonts w:hint="eastAsia" w:ascii="宋体" w:hAnsi="宋体" w:eastAsia="宋体" w:cs="宋体"/>
                <w:color w:val="212121"/>
                <w:sz w:val="22"/>
              </w:rPr>
              <w:t>测试分析报告</w:t>
            </w:r>
          </w:p>
        </w:tc>
      </w:tr>
      <w:tr w14:paraId="6F8DFEC3">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BA9244D">
            <w:pPr>
              <w:jc w:val="center"/>
              <w:rPr>
                <w:color w:val="212121"/>
              </w:rPr>
            </w:pPr>
            <w:r>
              <w:rPr>
                <w:rFonts w:ascii="宋体" w:hAnsi="宋体" w:eastAsia="宋体" w:cs="宋体"/>
                <w:color w:val="212121"/>
                <w:sz w:val="22"/>
              </w:rPr>
              <w:t>6</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E391DC0">
            <w:pPr>
              <w:jc w:val="left"/>
              <w:rPr>
                <w:color w:val="212121"/>
              </w:rPr>
            </w:pPr>
            <w:r>
              <w:rPr>
                <w:rFonts w:hint="eastAsia" w:ascii="宋体" w:hAnsi="宋体" w:eastAsia="宋体" w:cs="宋体"/>
                <w:color w:val="212121"/>
                <w:sz w:val="22"/>
              </w:rPr>
              <w:t>维护与结题</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5B48424">
            <w:pPr>
              <w:jc w:val="left"/>
              <w:rPr>
                <w:color w:val="212121"/>
              </w:rPr>
            </w:pPr>
            <w:r>
              <w:rPr>
                <w:rFonts w:hint="eastAsia" w:ascii="宋体" w:hAnsi="宋体" w:eastAsia="宋体" w:cs="宋体"/>
                <w:color w:val="212121"/>
                <w:sz w:val="22"/>
              </w:rPr>
              <w:t>6.1 编写项目 README 文档与整理参考文献；6.2 最终代码提交与云环境部署检查；6.3 准备项目总结报告与总评 PPT</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4495C56">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7D48671">
            <w:pPr>
              <w:jc w:val="center"/>
              <w:rPr>
                <w:color w:val="212121"/>
              </w:rPr>
            </w:pPr>
            <w:r>
              <w:rPr>
                <w:rFonts w:hint="eastAsia" w:ascii="宋体" w:hAnsi="宋体" w:eastAsia="宋体" w:cs="宋体"/>
                <w:color w:val="212121"/>
                <w:sz w:val="22"/>
              </w:rPr>
              <w:t>28 天（12/10–01/06）</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3B4E4B2">
            <w:pPr>
              <w:jc w:val="center"/>
              <w:rPr>
                <w:color w:val="212121"/>
              </w:rPr>
            </w:pPr>
            <w:r>
              <w:rPr>
                <w:rFonts w:hint="eastAsia" w:ascii="宋体" w:hAnsi="宋体" w:eastAsia="宋体" w:cs="宋体"/>
                <w:color w:val="212121"/>
                <w:sz w:val="22"/>
              </w:rPr>
              <w:t>README、总结报告、总评 PPT</w:t>
            </w:r>
          </w:p>
        </w:tc>
      </w:tr>
    </w:tbl>
    <w:p w14:paraId="41A647BA">
      <w:pPr>
        <w:bidi w:val="0"/>
        <w:jc w:val="center"/>
        <w:rPr>
          <w:rFonts w:hint="eastAsia" w:eastAsiaTheme="minorEastAsia"/>
          <w:lang w:eastAsia="zh-CN"/>
        </w:rPr>
      </w:pPr>
      <w:r>
        <w:rPr>
          <w:rFonts w:hint="eastAsia" w:eastAsiaTheme="minorEastAsia"/>
          <w:lang w:eastAsia="zh-CN"/>
        </w:rPr>
        <w:drawing>
          <wp:inline distT="0" distB="0" distL="114300" distR="114300">
            <wp:extent cx="4069715" cy="3534410"/>
            <wp:effectExtent l="0" t="0" r="6985" b="8890"/>
            <wp:docPr id="2" name="图片 1" descr="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wbs"/>
                    <pic:cNvPicPr>
                      <a:picLocks noChangeAspect="1"/>
                    </pic:cNvPicPr>
                  </pic:nvPicPr>
                  <pic:blipFill>
                    <a:blip r:embed="rId5"/>
                    <a:srcRect r="11509" b="7788"/>
                    <a:stretch>
                      <a:fillRect/>
                    </a:stretch>
                  </pic:blipFill>
                  <pic:spPr>
                    <a:xfrm>
                      <a:off x="0" y="0"/>
                      <a:ext cx="4069715" cy="3534410"/>
                    </a:xfrm>
                    <a:prstGeom prst="rect">
                      <a:avLst/>
                    </a:prstGeom>
                  </pic:spPr>
                </pic:pic>
              </a:graphicData>
            </a:graphic>
          </wp:inline>
        </w:drawing>
      </w:r>
    </w:p>
    <w:p w14:paraId="7D59310B">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4.3.2 进度安排（甘特图）</w:t>
      </w:r>
    </w:p>
    <w:p w14:paraId="11558EDA">
      <w:pPr>
        <w:spacing w:after="168" w:line="360" w:lineRule="auto"/>
        <w:ind w:firstLine="480"/>
        <w:jc w:val="both"/>
        <w:rPr>
          <w:color w:val="212121"/>
        </w:rPr>
      </w:pPr>
      <w:r>
        <w:rPr>
          <w:rFonts w:hint="eastAsia" w:ascii="宋体" w:hAnsi="宋体" w:eastAsia="宋体" w:cs="宋体"/>
          <w:color w:val="212121"/>
          <w:sz w:val="24"/>
        </w:rPr>
        <w:t>项目总周期为 2026 年 10 月 14 日至 2027 年 1 月 6 日（约 13 周，与课程进度对齐），使用飞书多维表格编制甘特图，并用 Microsoft Project 绘制 GANTT 图进行校核。进度安排如下表：</w:t>
      </w:r>
    </w:p>
    <w:tbl>
      <w:tblPr>
        <w:tblStyle w:val="7"/>
        <w:tblW w:w="8306" w:type="dxa"/>
        <w:tblInd w:w="0" w:type="dxa"/>
        <w:shd w:val="clear" w:color="212121" w:fill="auto"/>
        <w:tblLayout w:type="autofit"/>
        <w:tblCellMar>
          <w:top w:w="15" w:type="dxa"/>
          <w:left w:w="15" w:type="dxa"/>
          <w:bottom w:w="15" w:type="dxa"/>
          <w:right w:w="15" w:type="dxa"/>
        </w:tblCellMar>
      </w:tblPr>
      <w:tblGrid>
        <w:gridCol w:w="1661"/>
        <w:gridCol w:w="2227"/>
        <w:gridCol w:w="2525"/>
        <w:gridCol w:w="1893"/>
      </w:tblGrid>
      <w:tr w14:paraId="23FD0483">
        <w:tblPrEx>
          <w:shd w:val="clear" w:color="212121" w:fill="auto"/>
          <w:tblCellMar>
            <w:top w:w="15" w:type="dxa"/>
            <w:left w:w="15" w:type="dxa"/>
            <w:bottom w:w="15" w:type="dxa"/>
            <w:right w:w="15" w:type="dxa"/>
          </w:tblCellMar>
        </w:tblPrEx>
        <w:trPr>
          <w:tblHeader/>
        </w:trPr>
        <w:tc>
          <w:tcPr>
            <w:tcW w:w="166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86908C0">
            <w:pPr>
              <w:jc w:val="left"/>
              <w:rPr>
                <w:b/>
                <w:bCs/>
                <w:color w:val="212121"/>
              </w:rPr>
            </w:pPr>
            <w:r>
              <w:rPr>
                <w:rFonts w:hint="eastAsia" w:ascii="宋体" w:hAnsi="宋体" w:eastAsia="宋体" w:cs="宋体"/>
                <w:b/>
                <w:color w:val="212121"/>
                <w:sz w:val="22"/>
              </w:rPr>
              <w:t>阶段</w:t>
            </w:r>
          </w:p>
        </w:tc>
        <w:tc>
          <w:tcPr>
            <w:tcW w:w="22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3B07D7F">
            <w:pPr>
              <w:jc w:val="center"/>
              <w:rPr>
                <w:b/>
                <w:bCs/>
                <w:color w:val="212121"/>
              </w:rPr>
            </w:pPr>
            <w:r>
              <w:rPr>
                <w:rFonts w:hint="eastAsia" w:ascii="宋体" w:hAnsi="宋体" w:eastAsia="宋体" w:cs="宋体"/>
                <w:b/>
                <w:color w:val="212121"/>
                <w:sz w:val="22"/>
              </w:rPr>
              <w:t>起止日期</w:t>
            </w:r>
          </w:p>
        </w:tc>
        <w:tc>
          <w:tcPr>
            <w:tcW w:w="2525"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A549DB1">
            <w:pPr>
              <w:jc w:val="center"/>
              <w:rPr>
                <w:rFonts w:hint="default" w:eastAsia="宋体"/>
                <w:b/>
                <w:bCs/>
                <w:color w:val="212121"/>
                <w:lang w:val="en-US" w:eastAsia="zh-CN"/>
              </w:rPr>
            </w:pPr>
            <w:r>
              <w:rPr>
                <w:rFonts w:hint="eastAsia" w:ascii="宋体" w:hAnsi="宋体" w:eastAsia="宋体" w:cs="宋体"/>
                <w:b/>
                <w:color w:val="212121"/>
                <w:sz w:val="22"/>
              </w:rPr>
              <w:t>工时</w:t>
            </w:r>
            <w:r>
              <w:rPr>
                <w:rFonts w:hint="eastAsia" w:ascii="宋体" w:hAnsi="宋体" w:eastAsia="宋体" w:cs="宋体"/>
                <w:b/>
                <w:color w:val="212121"/>
                <w:sz w:val="22"/>
                <w:lang w:eastAsia="zh-CN"/>
              </w:rPr>
              <w:t>（</w:t>
            </w:r>
            <w:r>
              <w:rPr>
                <w:rFonts w:hint="eastAsia" w:ascii="宋体" w:hAnsi="宋体" w:eastAsia="宋体" w:cs="宋体"/>
                <w:b/>
                <w:color w:val="212121"/>
                <w:sz w:val="22"/>
                <w:lang w:val="en-US" w:eastAsia="zh-CN"/>
              </w:rPr>
              <w:t>工作日每日2-3和，周末每日1-2h）</w:t>
            </w:r>
          </w:p>
        </w:tc>
        <w:tc>
          <w:tcPr>
            <w:tcW w:w="189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3BE55EB">
            <w:pPr>
              <w:jc w:val="left"/>
              <w:rPr>
                <w:b/>
                <w:bCs/>
                <w:color w:val="212121"/>
              </w:rPr>
            </w:pPr>
            <w:r>
              <w:rPr>
                <w:rFonts w:hint="eastAsia" w:ascii="宋体" w:hAnsi="宋体" w:eastAsia="宋体" w:cs="宋体"/>
                <w:b/>
                <w:color w:val="212121"/>
                <w:sz w:val="22"/>
              </w:rPr>
              <w:t>里程碑</w:t>
            </w:r>
          </w:p>
        </w:tc>
      </w:tr>
      <w:tr w14:paraId="6F991D43">
        <w:tblPrEx>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D8FB826">
            <w:pPr>
              <w:jc w:val="left"/>
              <w:rPr>
                <w:color w:val="212121"/>
              </w:rPr>
            </w:pPr>
            <w:r>
              <w:rPr>
                <w:rFonts w:hint="eastAsia" w:ascii="宋体" w:hAnsi="宋体" w:eastAsia="宋体" w:cs="宋体"/>
                <w:color w:val="212121"/>
                <w:sz w:val="22"/>
              </w:rPr>
              <w:t>1 启动与计划</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1625B94">
            <w:pPr>
              <w:jc w:val="center"/>
              <w:rPr>
                <w:color w:val="212121"/>
              </w:rPr>
            </w:pPr>
            <w:r>
              <w:rPr>
                <w:rFonts w:hint="eastAsia" w:ascii="宋体" w:hAnsi="宋体" w:eastAsia="宋体" w:cs="宋体"/>
                <w:color w:val="212121"/>
                <w:sz w:val="22"/>
              </w:rPr>
              <w:t>2026/10/14 至 2026/10/21</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A70E374">
            <w:pPr>
              <w:jc w:val="center"/>
              <w:rPr>
                <w:rFonts w:hint="eastAsia" w:eastAsia="宋体"/>
                <w:color w:val="212121"/>
                <w:lang w:eastAsia="zh-CN"/>
              </w:rPr>
            </w:pPr>
            <w:r>
              <w:rPr>
                <w:rFonts w:hint="eastAsia" w:ascii="宋体" w:hAnsi="宋体" w:eastAsia="宋体" w:cs="宋体"/>
                <w:color w:val="212121"/>
                <w:sz w:val="22"/>
              </w:rPr>
              <w:t>8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9BB02E0">
            <w:pPr>
              <w:jc w:val="left"/>
              <w:rPr>
                <w:color w:val="212121"/>
              </w:rPr>
            </w:pPr>
            <w:r>
              <w:rPr>
                <w:rFonts w:hint="eastAsia" w:ascii="宋体" w:hAnsi="宋体" w:eastAsia="宋体" w:cs="宋体"/>
                <w:color w:val="212121"/>
                <w:sz w:val="22"/>
              </w:rPr>
              <w:t>计划评审通过</w:t>
            </w:r>
          </w:p>
        </w:tc>
      </w:tr>
      <w:tr w14:paraId="12C9BC65">
        <w:tblPrEx>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402945F">
            <w:pPr>
              <w:jc w:val="left"/>
              <w:rPr>
                <w:color w:val="212121"/>
              </w:rPr>
            </w:pPr>
            <w:r>
              <w:rPr>
                <w:rFonts w:hint="eastAsia" w:ascii="宋体" w:hAnsi="宋体" w:eastAsia="宋体" w:cs="宋体"/>
                <w:color w:val="212121"/>
                <w:sz w:val="22"/>
              </w:rPr>
              <w:t>2 需求与可行性</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A62CDB">
            <w:pPr>
              <w:jc w:val="center"/>
              <w:rPr>
                <w:color w:val="212121"/>
              </w:rPr>
            </w:pPr>
            <w:r>
              <w:rPr>
                <w:rFonts w:hint="eastAsia" w:ascii="宋体" w:hAnsi="宋体" w:eastAsia="宋体" w:cs="宋体"/>
                <w:color w:val="212121"/>
                <w:sz w:val="22"/>
              </w:rPr>
              <w:t>2026/10/22 至 2026/10/28</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2B02761">
            <w:pPr>
              <w:jc w:val="center"/>
              <w:rPr>
                <w:color w:val="212121"/>
              </w:rPr>
            </w:pPr>
            <w:r>
              <w:rPr>
                <w:rFonts w:hint="eastAsia" w:ascii="宋体" w:hAnsi="宋体" w:eastAsia="宋体" w:cs="宋体"/>
                <w:color w:val="212121"/>
                <w:sz w:val="22"/>
              </w:rPr>
              <w:t>7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2A67FFC">
            <w:pPr>
              <w:jc w:val="left"/>
              <w:rPr>
                <w:color w:val="212121"/>
              </w:rPr>
            </w:pPr>
            <w:r>
              <w:rPr>
                <w:rFonts w:hint="eastAsia" w:ascii="宋体" w:hAnsi="宋体" w:eastAsia="宋体" w:cs="宋体"/>
                <w:color w:val="212121"/>
                <w:sz w:val="22"/>
              </w:rPr>
              <w:t>可行性评审通过</w:t>
            </w:r>
          </w:p>
        </w:tc>
      </w:tr>
      <w:tr w14:paraId="1F3631E4">
        <w:tblPrEx>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2CC9406">
            <w:pPr>
              <w:jc w:val="left"/>
              <w:rPr>
                <w:color w:val="212121"/>
              </w:rPr>
            </w:pPr>
            <w:r>
              <w:rPr>
                <w:rFonts w:hint="eastAsia" w:ascii="宋体" w:hAnsi="宋体" w:eastAsia="宋体" w:cs="宋体"/>
                <w:color w:val="212121"/>
                <w:sz w:val="22"/>
              </w:rPr>
              <w:t>3 总体设计</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6AB0DE0">
            <w:pPr>
              <w:jc w:val="center"/>
              <w:rPr>
                <w:color w:val="212121"/>
              </w:rPr>
            </w:pPr>
            <w:r>
              <w:rPr>
                <w:rFonts w:hint="eastAsia" w:ascii="宋体" w:hAnsi="宋体" w:eastAsia="宋体" w:cs="宋体"/>
                <w:color w:val="212121"/>
                <w:sz w:val="22"/>
              </w:rPr>
              <w:t>2026/10/29 至 2026/11/11</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9F03969">
            <w:pPr>
              <w:jc w:val="center"/>
              <w:rPr>
                <w:color w:val="212121"/>
              </w:rPr>
            </w:pPr>
            <w:r>
              <w:rPr>
                <w:rFonts w:hint="eastAsia" w:ascii="宋体" w:hAnsi="宋体" w:eastAsia="宋体" w:cs="宋体"/>
                <w:color w:val="212121"/>
                <w:sz w:val="22"/>
              </w:rPr>
              <w:t>14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FB8FCD5">
            <w:pPr>
              <w:jc w:val="left"/>
              <w:rPr>
                <w:color w:val="212121"/>
              </w:rPr>
            </w:pPr>
            <w:r>
              <w:rPr>
                <w:rFonts w:hint="eastAsia" w:ascii="宋体" w:hAnsi="宋体" w:eastAsia="宋体" w:cs="宋体"/>
                <w:color w:val="212121"/>
                <w:sz w:val="22"/>
              </w:rPr>
              <w:t>设计评审通过</w:t>
            </w:r>
          </w:p>
        </w:tc>
      </w:tr>
      <w:tr w14:paraId="06F66BF6">
        <w:tblPrEx>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559D358">
            <w:pPr>
              <w:jc w:val="left"/>
              <w:rPr>
                <w:color w:val="212121"/>
              </w:rPr>
            </w:pPr>
            <w:r>
              <w:rPr>
                <w:rFonts w:hint="eastAsia" w:ascii="宋体" w:hAnsi="宋体" w:eastAsia="宋体" w:cs="宋体"/>
                <w:color w:val="212121"/>
                <w:sz w:val="22"/>
              </w:rPr>
              <w:t>4 详细设计与开发</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974292">
            <w:pPr>
              <w:jc w:val="center"/>
              <w:rPr>
                <w:color w:val="212121"/>
              </w:rPr>
            </w:pPr>
            <w:r>
              <w:rPr>
                <w:rFonts w:hint="eastAsia" w:ascii="宋体" w:hAnsi="宋体" w:eastAsia="宋体" w:cs="宋体"/>
                <w:color w:val="212121"/>
                <w:sz w:val="22"/>
              </w:rPr>
              <w:t>2026/11/12 至 2026/12/01</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C26FD79">
            <w:pPr>
              <w:jc w:val="center"/>
              <w:rPr>
                <w:color w:val="212121"/>
              </w:rPr>
            </w:pPr>
            <w:r>
              <w:rPr>
                <w:rFonts w:hint="eastAsia" w:ascii="宋体" w:hAnsi="宋体" w:eastAsia="宋体" w:cs="宋体"/>
                <w:color w:val="212121"/>
                <w:sz w:val="22"/>
              </w:rPr>
              <w:t>20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7790980">
            <w:pPr>
              <w:jc w:val="left"/>
              <w:rPr>
                <w:color w:val="212121"/>
              </w:rPr>
            </w:pPr>
            <w:r>
              <w:rPr>
                <w:rFonts w:hint="eastAsia" w:ascii="宋体" w:hAnsi="宋体" w:eastAsia="宋体" w:cs="宋体"/>
                <w:color w:val="212121"/>
                <w:sz w:val="22"/>
              </w:rPr>
              <w:t>开发完成</w:t>
            </w:r>
          </w:p>
        </w:tc>
      </w:tr>
      <w:tr w14:paraId="0BCDC606">
        <w:tblPrEx>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1547C71">
            <w:pPr>
              <w:jc w:val="left"/>
              <w:rPr>
                <w:color w:val="212121"/>
              </w:rPr>
            </w:pPr>
            <w:r>
              <w:rPr>
                <w:rFonts w:hint="eastAsia" w:ascii="宋体" w:hAnsi="宋体" w:eastAsia="宋体" w:cs="宋体"/>
                <w:color w:val="212121"/>
                <w:sz w:val="22"/>
              </w:rPr>
              <w:t>5 实现与测试</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5DB17FE">
            <w:pPr>
              <w:jc w:val="center"/>
              <w:rPr>
                <w:color w:val="212121"/>
              </w:rPr>
            </w:pPr>
            <w:r>
              <w:rPr>
                <w:rFonts w:hint="eastAsia" w:ascii="宋体" w:hAnsi="宋体" w:eastAsia="宋体" w:cs="宋体"/>
                <w:color w:val="212121"/>
                <w:sz w:val="22"/>
              </w:rPr>
              <w:t>2026/12/02 至 2026/12/09</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BAAF43">
            <w:pPr>
              <w:jc w:val="center"/>
              <w:rPr>
                <w:color w:val="212121"/>
              </w:rPr>
            </w:pPr>
            <w:r>
              <w:rPr>
                <w:rFonts w:hint="eastAsia" w:ascii="宋体" w:hAnsi="宋体" w:eastAsia="宋体" w:cs="宋体"/>
                <w:color w:val="212121"/>
                <w:sz w:val="22"/>
              </w:rPr>
              <w:t>8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10D9E46">
            <w:pPr>
              <w:jc w:val="left"/>
              <w:rPr>
                <w:color w:val="212121"/>
              </w:rPr>
            </w:pPr>
            <w:r>
              <w:rPr>
                <w:rFonts w:hint="eastAsia" w:ascii="宋体" w:hAnsi="宋体" w:eastAsia="宋体" w:cs="宋体"/>
                <w:color w:val="212121"/>
                <w:sz w:val="22"/>
              </w:rPr>
              <w:t>测试结束</w:t>
            </w:r>
          </w:p>
        </w:tc>
      </w:tr>
      <w:tr w14:paraId="370515E2">
        <w:tblPrEx>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3390D3A">
            <w:pPr>
              <w:jc w:val="left"/>
              <w:rPr>
                <w:color w:val="212121"/>
              </w:rPr>
            </w:pPr>
            <w:r>
              <w:rPr>
                <w:rFonts w:hint="eastAsia" w:ascii="宋体" w:hAnsi="宋体" w:eastAsia="宋体" w:cs="宋体"/>
                <w:color w:val="212121"/>
                <w:sz w:val="22"/>
              </w:rPr>
              <w:t>6 维护与结题</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7868484">
            <w:pPr>
              <w:jc w:val="center"/>
              <w:rPr>
                <w:color w:val="212121"/>
              </w:rPr>
            </w:pPr>
            <w:r>
              <w:rPr>
                <w:rFonts w:hint="eastAsia" w:ascii="宋体" w:hAnsi="宋体" w:eastAsia="宋体" w:cs="宋体"/>
                <w:color w:val="212121"/>
                <w:sz w:val="22"/>
              </w:rPr>
              <w:t>2026/12/10 至 2027/01/06</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A75A285">
            <w:pPr>
              <w:jc w:val="center"/>
              <w:rPr>
                <w:color w:val="212121"/>
              </w:rPr>
            </w:pPr>
            <w:r>
              <w:rPr>
                <w:rFonts w:hint="eastAsia" w:ascii="宋体" w:hAnsi="宋体" w:eastAsia="宋体" w:cs="宋体"/>
                <w:color w:val="212121"/>
                <w:sz w:val="22"/>
              </w:rPr>
              <w:t>28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858391">
            <w:pPr>
              <w:jc w:val="left"/>
              <w:rPr>
                <w:color w:val="212121"/>
              </w:rPr>
            </w:pPr>
            <w:r>
              <w:rPr>
                <w:rFonts w:hint="eastAsia" w:ascii="宋体" w:hAnsi="宋体" w:eastAsia="宋体" w:cs="宋体"/>
                <w:color w:val="212121"/>
                <w:sz w:val="22"/>
              </w:rPr>
              <w:t>结题答辩验收</w:t>
            </w:r>
          </w:p>
        </w:tc>
      </w:tr>
    </w:tbl>
    <w:p w14:paraId="38B4E43A">
      <w:pPr>
        <w:jc w:val="center"/>
      </w:pPr>
      <w:r>
        <w:drawing>
          <wp:inline distT="0" distB="0" distL="114300" distR="114300">
            <wp:extent cx="5270500" cy="1270635"/>
            <wp:effectExtent l="0" t="0" r="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5270500" cy="1270635"/>
                    </a:xfrm>
                    <a:prstGeom prst="rect">
                      <a:avLst/>
                    </a:prstGeom>
                    <a:noFill/>
                    <a:ln>
                      <a:noFill/>
                    </a:ln>
                  </pic:spPr>
                </pic:pic>
              </a:graphicData>
            </a:graphic>
          </wp:inline>
        </w:drawing>
      </w:r>
    </w:p>
    <w:p w14:paraId="6F10CFFF">
      <w:pPr>
        <w:spacing w:before="96" w:after="168" w:line="360" w:lineRule="auto"/>
        <w:ind w:left="96" w:right="96"/>
        <w:jc w:val="center"/>
        <w:rPr>
          <w:rFonts w:hint="eastAsia" w:ascii="宋体" w:hAnsi="宋体" w:eastAsia="宋体" w:cs="宋体"/>
          <w:color w:val="616161"/>
          <w:sz w:val="22"/>
        </w:rPr>
      </w:pPr>
      <w:r>
        <w:rPr>
          <w:rFonts w:hint="eastAsia" w:ascii="宋体" w:hAnsi="宋体" w:eastAsia="宋体" w:cs="宋体"/>
          <w:color w:val="616161"/>
          <w:sz w:val="22"/>
        </w:rPr>
        <w:t>图 4-1　项目进度甘特图（飞书多维表格绘制，Microsoft Project 校核）</w:t>
      </w:r>
    </w:p>
    <w:p w14:paraId="02A118A5">
      <w:pPr>
        <w:spacing w:before="96" w:after="168" w:line="360" w:lineRule="auto"/>
        <w:ind w:right="96"/>
        <w:jc w:val="both"/>
        <w:rPr>
          <w:rFonts w:hint="eastAsia" w:ascii="宋体" w:hAnsi="宋体" w:eastAsia="宋体" w:cs="宋体"/>
          <w:color w:val="616161"/>
          <w:sz w:val="22"/>
          <w:lang w:val="en-US" w:eastAsia="zh-CN"/>
        </w:rPr>
      </w:pPr>
      <w:r>
        <w:rPr>
          <w:rFonts w:hint="eastAsia" w:ascii="宋体" w:hAnsi="宋体" w:eastAsia="宋体" w:cs="宋体"/>
          <w:color w:val="616161"/>
          <w:sz w:val="22"/>
          <w:lang w:val="en-US" w:eastAsia="zh-CN"/>
        </w:rPr>
        <w:t>具体甘特图链接：</w:t>
      </w:r>
    </w:p>
    <w:p w14:paraId="5DDD7181">
      <w:pPr>
        <w:spacing w:before="96" w:after="168" w:line="360" w:lineRule="auto"/>
        <w:ind w:right="96"/>
        <w:jc w:val="both"/>
        <w:rPr>
          <w:rFonts w:hint="default" w:ascii="宋体" w:hAnsi="宋体" w:eastAsia="宋体" w:cs="宋体"/>
          <w:color w:val="616161"/>
          <w:sz w:val="22"/>
          <w:lang w:val="en-US" w:eastAsia="zh-CN"/>
        </w:rPr>
      </w:pPr>
      <w:r>
        <w:rPr>
          <w:rFonts w:hint="default" w:ascii="宋体" w:hAnsi="宋体" w:eastAsia="宋体" w:cs="宋体"/>
          <w:color w:val="616161"/>
          <w:sz w:val="22"/>
          <w:lang w:val="en-US" w:eastAsia="zh-CN"/>
        </w:rPr>
        <w:t>https://my.feishu.cn/share/base/view/shrcnCoE0MP6RF4v15t6eVZsKfe</w:t>
      </w:r>
    </w:p>
    <w:p w14:paraId="1EE5F673">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4.4 项目监控</w:t>
      </w:r>
    </w:p>
    <w:p w14:paraId="07DB3920">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4.4.1 质量控制计划</w:t>
      </w:r>
    </w:p>
    <w:p w14:paraId="474C57DD">
      <w:pPr>
        <w:spacing w:after="168" w:line="360" w:lineRule="auto"/>
        <w:ind w:firstLine="480"/>
        <w:jc w:val="both"/>
        <w:rPr>
          <w:color w:val="212121"/>
        </w:rPr>
      </w:pPr>
      <w:r>
        <w:rPr>
          <w:rFonts w:hint="eastAsia" w:ascii="宋体" w:hAnsi="宋体" w:eastAsia="宋体" w:cs="宋体"/>
          <w:color w:val="212121"/>
          <w:sz w:val="24"/>
        </w:rPr>
        <w:t>质量目标：核心功能测试用例通过率不低于 95%，无严重级别缺陷遗留。控制活动：阶段评审（计划/需求/设计各一次）、代码交叉评审（PR 合并前必审）、测试用例评审与回归测试；质量记录存于 Gitee 仓库与飞书文档。</w:t>
      </w:r>
    </w:p>
    <w:p w14:paraId="4F9568AB">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4.4.2 进度监控计划</w:t>
      </w:r>
    </w:p>
    <w:p w14:paraId="29F4C8C5">
      <w:pPr>
        <w:spacing w:after="168" w:line="360" w:lineRule="auto"/>
        <w:ind w:firstLine="480"/>
        <w:jc w:val="both"/>
        <w:rPr>
          <w:color w:val="212121"/>
        </w:rPr>
      </w:pPr>
      <w:r>
        <w:rPr>
          <w:rFonts w:hint="eastAsia" w:ascii="宋体" w:hAnsi="宋体" w:eastAsia="宋体" w:cs="宋体"/>
          <w:color w:val="212121"/>
          <w:sz w:val="24"/>
        </w:rPr>
        <w:t>以甘特图为基线，每周例会对照实际进展更新完成百分比；进度偏差超过 3 天即启动调整：压缩后续非关键任务或经教师确认调整计划，并记录调整原因。</w:t>
      </w:r>
    </w:p>
    <w:p w14:paraId="52AD623B">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4.4.3 预算监控计划</w:t>
      </w:r>
    </w:p>
    <w:p w14:paraId="1A74FEBC">
      <w:pPr>
        <w:spacing w:after="168" w:line="360" w:lineRule="auto"/>
        <w:ind w:firstLine="480"/>
        <w:jc w:val="both"/>
        <w:rPr>
          <w:color w:val="212121"/>
        </w:rPr>
      </w:pPr>
      <w:r>
        <w:rPr>
          <w:rFonts w:hint="eastAsia" w:ascii="宋体" w:hAnsi="宋体" w:eastAsia="宋体" w:cs="宋体"/>
          <w:color w:val="212121"/>
          <w:sz w:val="24"/>
        </w:rPr>
        <w:t>支出项建立台账（飞书表格），发生即登记；单项超支 20% 时在例会中评估并由两人确认后方可继续。</w:t>
      </w:r>
    </w:p>
    <w:p w14:paraId="03620979">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4.4.4 配置管理计划</w:t>
      </w:r>
    </w:p>
    <w:p w14:paraId="7923EC49">
      <w:pPr>
        <w:spacing w:after="168" w:line="360" w:lineRule="auto"/>
        <w:ind w:firstLine="480"/>
        <w:jc w:val="both"/>
        <w:rPr>
          <w:color w:val="212121"/>
        </w:rPr>
      </w:pPr>
      <w:r>
        <w:rPr>
          <w:rFonts w:hint="eastAsia" w:ascii="宋体" w:hAnsi="宋体" w:eastAsia="宋体" w:cs="宋体"/>
          <w:color w:val="212121"/>
          <w:sz w:val="24"/>
        </w:rPr>
        <w:t>采用 Git + GitHub 私有仓库对代码与文档统一进行版本管理：main 分支保持可用版本，开发在 feature 分支进行，PR 评审后合并；文档按“文档名-版本号-日期”命名归档；变更经双人确认并留痕。缺陷与优化项在飞书列表中登记（BUG 列表记录错误说明、原因与解决方案，优化列表记录处理流程与最终效果），实现过程可追溯。</w:t>
      </w:r>
    </w:p>
    <w:p w14:paraId="2AA26BC2">
      <w:pPr>
        <w:pStyle w:val="2"/>
        <w:keepNext/>
        <w:keepLines/>
        <w:spacing w:before="384" w:beforeAutospacing="1" w:after="216" w:afterAutospacing="1" w:line="360" w:lineRule="auto"/>
        <w:jc w:val="left"/>
        <w:outlineLvl w:val="0"/>
        <w:rPr>
          <w:color w:val="1A237E"/>
          <w:kern w:val="44"/>
          <w:sz w:val="44"/>
          <w:szCs w:val="44"/>
        </w:rPr>
      </w:pPr>
      <w:bookmarkStart w:id="4" w:name="section-5"/>
      <w:r>
        <w:rPr>
          <w:rFonts w:hint="eastAsia" w:ascii="宋体" w:hAnsi="宋体" w:eastAsia="宋体" w:cs="宋体"/>
          <w:b/>
          <w:color w:val="1A237E"/>
          <w:sz w:val="32"/>
        </w:rPr>
        <w:t>5 支持条件</w:t>
      </w:r>
      <w:bookmarkEnd w:id="4"/>
    </w:p>
    <w:p w14:paraId="5AB45450">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5.1 内部支持</w:t>
      </w:r>
    </w:p>
    <w:p w14:paraId="27F941FA">
      <w:pPr>
        <w:spacing w:after="168" w:line="360" w:lineRule="auto"/>
        <w:ind w:firstLine="480"/>
        <w:jc w:val="both"/>
        <w:rPr>
          <w:color w:val="212121"/>
        </w:rPr>
      </w:pPr>
      <w:r>
        <w:rPr>
          <w:rFonts w:hint="eastAsia" w:ascii="宋体" w:hAnsi="宋体" w:eastAsia="宋体" w:cs="宋体"/>
          <w:color w:val="212121"/>
          <w:sz w:val="24"/>
        </w:rPr>
        <w:t>成员自备开发用笔记本电脑与测试真机；项目创建 GitHub 私有仓库用于代码与文档版本管理；学校提供的校园网与图书馆文献资源用于调研；指导教师的课程答疑时间用于技术方案咨询。</w:t>
      </w:r>
    </w:p>
    <w:p w14:paraId="57F5786C">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5.2 客户支持</w:t>
      </w:r>
    </w:p>
    <w:p w14:paraId="405C792B">
      <w:pPr>
        <w:spacing w:after="168" w:line="360" w:lineRule="auto"/>
        <w:ind w:firstLine="480"/>
        <w:jc w:val="both"/>
        <w:rPr>
          <w:color w:val="212121"/>
        </w:rPr>
      </w:pPr>
      <w:r>
        <w:rPr>
          <w:rFonts w:hint="eastAsia" w:ascii="宋体" w:hAnsi="宋体" w:eastAsia="宋体" w:cs="宋体"/>
          <w:color w:val="212121"/>
          <w:sz w:val="24"/>
        </w:rPr>
        <w:t>邀请班级同学（目标用户代表）参与需求调研与试用反馈；微信云开发提供的免费额度资源包。</w:t>
      </w:r>
    </w:p>
    <w:p w14:paraId="3CD42850">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5.3 外包</w:t>
      </w:r>
    </w:p>
    <w:p w14:paraId="1CBE271E">
      <w:pPr>
        <w:spacing w:after="168" w:line="360" w:lineRule="auto"/>
        <w:ind w:firstLine="480"/>
        <w:jc w:val="both"/>
        <w:rPr>
          <w:color w:val="212121"/>
        </w:rPr>
      </w:pPr>
      <w:r>
        <w:rPr>
          <w:rFonts w:hint="eastAsia" w:ascii="宋体" w:hAnsi="宋体" w:eastAsia="宋体" w:cs="宋体"/>
          <w:color w:val="212121"/>
          <w:sz w:val="24"/>
        </w:rPr>
        <w:t>本项目不采用外包，全部开发工作由组内成员完成；AI 总结、消息推送能力使用第三方开放接口而非定制外包开发。</w:t>
      </w:r>
    </w:p>
    <w:p w14:paraId="3590AE8A">
      <w:pPr>
        <w:pStyle w:val="2"/>
        <w:keepNext/>
        <w:keepLines/>
        <w:spacing w:before="384" w:beforeAutospacing="1" w:after="216" w:afterAutospacing="1" w:line="360" w:lineRule="auto"/>
        <w:jc w:val="left"/>
        <w:outlineLvl w:val="0"/>
        <w:rPr>
          <w:color w:val="1A237E"/>
          <w:kern w:val="44"/>
          <w:sz w:val="44"/>
          <w:szCs w:val="44"/>
        </w:rPr>
      </w:pPr>
      <w:bookmarkStart w:id="5" w:name="section-6"/>
      <w:r>
        <w:rPr>
          <w:rFonts w:hint="eastAsia" w:ascii="宋体" w:hAnsi="宋体" w:eastAsia="宋体" w:cs="宋体"/>
          <w:b/>
          <w:color w:val="1A237E"/>
          <w:sz w:val="32"/>
        </w:rPr>
        <w:t>6 预算</w:t>
      </w:r>
      <w:bookmarkEnd w:id="5"/>
    </w:p>
    <w:p w14:paraId="25AE6638">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6.1 人员成本</w:t>
      </w:r>
    </w:p>
    <w:tbl>
      <w:tblPr>
        <w:tblStyle w:val="7"/>
        <w:tblW w:w="8306" w:type="dxa"/>
        <w:tblInd w:w="0" w:type="dxa"/>
        <w:shd w:val="clear" w:color="212121" w:fill="auto"/>
        <w:tblLayout w:type="autofit"/>
        <w:tblCellMar>
          <w:top w:w="15" w:type="dxa"/>
          <w:left w:w="15" w:type="dxa"/>
          <w:bottom w:w="15" w:type="dxa"/>
          <w:right w:w="15" w:type="dxa"/>
        </w:tblCellMar>
      </w:tblPr>
      <w:tblGrid>
        <w:gridCol w:w="1993"/>
        <w:gridCol w:w="1162"/>
        <w:gridCol w:w="2491"/>
        <w:gridCol w:w="2660"/>
      </w:tblGrid>
      <w:tr w14:paraId="530BDAD2">
        <w:tblPrEx>
          <w:tblCellMar>
            <w:top w:w="15" w:type="dxa"/>
            <w:left w:w="15" w:type="dxa"/>
            <w:bottom w:w="15" w:type="dxa"/>
            <w:right w:w="15" w:type="dxa"/>
          </w:tblCellMar>
        </w:tblPrEx>
        <w:trPr>
          <w:tblHeader/>
        </w:trPr>
        <w:tc>
          <w:tcPr>
            <w:tcW w:w="199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D4995E6">
            <w:pPr>
              <w:jc w:val="left"/>
              <w:rPr>
                <w:b/>
                <w:bCs/>
                <w:color w:val="212121"/>
              </w:rPr>
            </w:pPr>
            <w:r>
              <w:rPr>
                <w:rFonts w:hint="eastAsia" w:ascii="宋体" w:hAnsi="宋体" w:eastAsia="宋体" w:cs="宋体"/>
                <w:b/>
                <w:color w:val="212121"/>
                <w:sz w:val="22"/>
              </w:rPr>
              <w:t>角色</w:t>
            </w:r>
          </w:p>
        </w:tc>
        <w:tc>
          <w:tcPr>
            <w:tcW w:w="11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46D0224">
            <w:pPr>
              <w:jc w:val="center"/>
              <w:rPr>
                <w:b/>
                <w:bCs/>
                <w:color w:val="212121"/>
              </w:rPr>
            </w:pPr>
            <w:r>
              <w:rPr>
                <w:rFonts w:hint="eastAsia" w:ascii="宋体" w:hAnsi="宋体" w:eastAsia="宋体" w:cs="宋体"/>
                <w:b/>
                <w:color w:val="212121"/>
                <w:sz w:val="22"/>
              </w:rPr>
              <w:t>人数</w:t>
            </w:r>
          </w:p>
        </w:tc>
        <w:tc>
          <w:tcPr>
            <w:tcW w:w="249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2E2296D">
            <w:pPr>
              <w:jc w:val="left"/>
              <w:rPr>
                <w:b/>
                <w:bCs/>
                <w:color w:val="212121"/>
              </w:rPr>
            </w:pPr>
            <w:r>
              <w:rPr>
                <w:rFonts w:hint="eastAsia" w:ascii="宋体" w:hAnsi="宋体" w:eastAsia="宋体" w:cs="宋体"/>
                <w:b/>
                <w:color w:val="212121"/>
                <w:sz w:val="22"/>
              </w:rPr>
              <w:t>工作时长</w:t>
            </w:r>
          </w:p>
        </w:tc>
        <w:tc>
          <w:tcPr>
            <w:tcW w:w="266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F6278F8">
            <w:pPr>
              <w:jc w:val="center"/>
              <w:rPr>
                <w:b/>
                <w:bCs/>
                <w:color w:val="212121"/>
              </w:rPr>
            </w:pPr>
            <w:r>
              <w:rPr>
                <w:rFonts w:hint="eastAsia" w:ascii="宋体" w:hAnsi="宋体" w:eastAsia="宋体" w:cs="宋体"/>
                <w:b/>
                <w:color w:val="212121"/>
                <w:sz w:val="22"/>
              </w:rPr>
              <w:t>费用（元）</w:t>
            </w:r>
          </w:p>
        </w:tc>
      </w:tr>
      <w:tr w14:paraId="32DFF475">
        <w:tblPrEx>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CA7A48">
            <w:pPr>
              <w:jc w:val="left"/>
              <w:rPr>
                <w:color w:val="212121"/>
              </w:rPr>
            </w:pPr>
            <w:r>
              <w:rPr>
                <w:rFonts w:hint="eastAsia" w:ascii="宋体" w:hAnsi="宋体" w:eastAsia="宋体" w:cs="宋体"/>
                <w:color w:val="212121"/>
                <w:sz w:val="22"/>
              </w:rPr>
              <w:t>开发（课程实践）</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4622BD7">
            <w:pPr>
              <w:jc w:val="center"/>
              <w:rPr>
                <w:color w:val="212121"/>
              </w:rPr>
            </w:pPr>
            <w:r>
              <w:rPr>
                <w:rFonts w:ascii="宋体" w:hAnsi="宋体" w:eastAsia="宋体" w:cs="宋体"/>
                <w:color w:val="212121"/>
                <w:sz w:val="22"/>
              </w:rPr>
              <w:t>2</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E63A9D">
            <w:pPr>
              <w:jc w:val="left"/>
              <w:rPr>
                <w:color w:val="212121"/>
              </w:rPr>
            </w:pPr>
            <w:r>
              <w:rPr>
                <w:rFonts w:hint="eastAsia" w:ascii="宋体" w:hAnsi="宋体" w:eastAsia="宋体" w:cs="宋体"/>
                <w:color w:val="212121"/>
                <w:sz w:val="22"/>
              </w:rPr>
              <w:t>约 12 周，人均课余 10 小时/周</w:t>
            </w:r>
          </w:p>
        </w:tc>
        <w:tc>
          <w:tcPr>
            <w:tcW w:w="266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6A7ED86">
            <w:pPr>
              <w:jc w:val="center"/>
              <w:rPr>
                <w:color w:val="212121"/>
              </w:rPr>
            </w:pPr>
            <w:r>
              <w:rPr>
                <w:rFonts w:hint="eastAsia" w:ascii="宋体" w:hAnsi="宋体" w:eastAsia="宋体" w:cs="宋体"/>
                <w:color w:val="212121"/>
                <w:sz w:val="22"/>
                <w:lang w:val="en-US" w:eastAsia="zh-CN"/>
              </w:rPr>
              <w:t>5491.2</w:t>
            </w:r>
          </w:p>
        </w:tc>
      </w:tr>
    </w:tbl>
    <w:p w14:paraId="48308EAD">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6.2 设备成本</w:t>
      </w:r>
    </w:p>
    <w:tbl>
      <w:tblPr>
        <w:tblStyle w:val="7"/>
        <w:tblW w:w="8306" w:type="dxa"/>
        <w:tblInd w:w="0" w:type="dxa"/>
        <w:shd w:val="clear" w:color="212121" w:fill="auto"/>
        <w:tblLayout w:type="autofit"/>
        <w:tblCellMar>
          <w:top w:w="15" w:type="dxa"/>
          <w:left w:w="15" w:type="dxa"/>
          <w:bottom w:w="15" w:type="dxa"/>
          <w:right w:w="15" w:type="dxa"/>
        </w:tblCellMar>
      </w:tblPr>
      <w:tblGrid>
        <w:gridCol w:w="2824"/>
        <w:gridCol w:w="1162"/>
        <w:gridCol w:w="1827"/>
        <w:gridCol w:w="2493"/>
      </w:tblGrid>
      <w:tr w14:paraId="321C293F">
        <w:trPr>
          <w:tblHeader/>
        </w:trPr>
        <w:tc>
          <w:tcPr>
            <w:tcW w:w="2824"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6D9BEEE">
            <w:pPr>
              <w:jc w:val="left"/>
              <w:rPr>
                <w:b/>
                <w:bCs/>
                <w:color w:val="212121"/>
              </w:rPr>
            </w:pPr>
            <w:r>
              <w:rPr>
                <w:rFonts w:hint="eastAsia" w:ascii="宋体" w:hAnsi="宋体" w:eastAsia="宋体" w:cs="宋体"/>
                <w:b/>
                <w:color w:val="212121"/>
                <w:sz w:val="22"/>
              </w:rPr>
              <w:t>设备名称</w:t>
            </w:r>
          </w:p>
        </w:tc>
        <w:tc>
          <w:tcPr>
            <w:tcW w:w="11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9F518AC">
            <w:pPr>
              <w:jc w:val="center"/>
              <w:rPr>
                <w:b/>
                <w:bCs/>
                <w:color w:val="212121"/>
              </w:rPr>
            </w:pPr>
            <w:r>
              <w:rPr>
                <w:rFonts w:hint="eastAsia" w:ascii="宋体" w:hAnsi="宋体" w:eastAsia="宋体" w:cs="宋体"/>
                <w:b/>
                <w:color w:val="212121"/>
                <w:sz w:val="22"/>
              </w:rPr>
              <w:t>数量</w:t>
            </w:r>
          </w:p>
        </w:tc>
        <w:tc>
          <w:tcPr>
            <w:tcW w:w="18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A7D3731">
            <w:pPr>
              <w:jc w:val="center"/>
              <w:rPr>
                <w:b/>
                <w:bCs/>
                <w:color w:val="212121"/>
              </w:rPr>
            </w:pPr>
            <w:r>
              <w:rPr>
                <w:rFonts w:hint="eastAsia" w:ascii="宋体" w:hAnsi="宋体" w:eastAsia="宋体" w:cs="宋体"/>
                <w:b/>
                <w:color w:val="212121"/>
                <w:sz w:val="22"/>
              </w:rPr>
              <w:t>单价（元）</w:t>
            </w:r>
          </w:p>
        </w:tc>
        <w:tc>
          <w:tcPr>
            <w:tcW w:w="249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6EB0FD9">
            <w:pPr>
              <w:jc w:val="center"/>
              <w:rPr>
                <w:b/>
                <w:bCs/>
                <w:color w:val="212121"/>
              </w:rPr>
            </w:pPr>
            <w:r>
              <w:rPr>
                <w:rFonts w:hint="eastAsia" w:ascii="宋体" w:hAnsi="宋体" w:eastAsia="宋体" w:cs="宋体"/>
                <w:b/>
                <w:color w:val="212121"/>
                <w:sz w:val="22"/>
              </w:rPr>
              <w:t>金额（元）</w:t>
            </w:r>
          </w:p>
        </w:tc>
      </w:tr>
      <w:tr w14:paraId="4F079DFC">
        <w:tblPrEx>
          <w:tblCellMar>
            <w:top w:w="15" w:type="dxa"/>
            <w:left w:w="15" w:type="dxa"/>
            <w:bottom w:w="15" w:type="dxa"/>
            <w:right w:w="15" w:type="dxa"/>
          </w:tblCellMar>
        </w:tblPrEx>
        <w:tc>
          <w:tcPr>
            <w:tcW w:w="28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BAB6CDC">
            <w:pPr>
              <w:jc w:val="left"/>
              <w:rPr>
                <w:color w:val="212121"/>
              </w:rPr>
            </w:pPr>
            <w:r>
              <w:rPr>
                <w:rFonts w:hint="eastAsia" w:ascii="宋体" w:hAnsi="宋体" w:eastAsia="宋体" w:cs="宋体"/>
                <w:color w:val="212121"/>
                <w:sz w:val="22"/>
              </w:rPr>
              <w:t>开发笔记本（自有）</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5426F0">
            <w:pPr>
              <w:jc w:val="center"/>
              <w:rPr>
                <w:color w:val="212121"/>
              </w:rPr>
            </w:pPr>
            <w:r>
              <w:rPr>
                <w:rFonts w:ascii="宋体" w:hAnsi="宋体" w:eastAsia="宋体" w:cs="宋体"/>
                <w:color w:val="212121"/>
                <w:sz w:val="22"/>
              </w:rPr>
              <w:t>2</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4F0993D">
            <w:pPr>
              <w:jc w:val="center"/>
              <w:rPr>
                <w:color w:val="212121"/>
              </w:rPr>
            </w:pPr>
            <w:r>
              <w:rPr>
                <w:rFonts w:ascii="宋体" w:hAnsi="宋体" w:eastAsia="宋体" w:cs="宋体"/>
                <w:color w:val="212121"/>
                <w:sz w:val="22"/>
              </w:rPr>
              <w:t>—</w:t>
            </w:r>
          </w:p>
        </w:tc>
        <w:tc>
          <w:tcPr>
            <w:tcW w:w="24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95419E7">
            <w:pPr>
              <w:jc w:val="center"/>
              <w:rPr>
                <w:color w:val="212121"/>
              </w:rPr>
            </w:pPr>
            <w:r>
              <w:rPr>
                <w:rFonts w:hint="eastAsia" w:ascii="宋体" w:hAnsi="宋体" w:eastAsia="宋体" w:cs="宋体"/>
                <w:color w:val="212121"/>
                <w:sz w:val="22"/>
              </w:rPr>
              <w:t>0（自有折旧不计）</w:t>
            </w:r>
          </w:p>
        </w:tc>
      </w:tr>
      <w:tr w14:paraId="58C08FA0">
        <w:tblPrEx>
          <w:shd w:val="clear" w:color="212121" w:fill="auto"/>
          <w:tblCellMar>
            <w:top w:w="15" w:type="dxa"/>
            <w:left w:w="15" w:type="dxa"/>
            <w:bottom w:w="15" w:type="dxa"/>
            <w:right w:w="15" w:type="dxa"/>
          </w:tblCellMar>
        </w:tblPrEx>
        <w:tc>
          <w:tcPr>
            <w:tcW w:w="28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DA8AA0A">
            <w:pPr>
              <w:jc w:val="left"/>
              <w:rPr>
                <w:color w:val="212121"/>
              </w:rPr>
            </w:pPr>
            <w:r>
              <w:rPr>
                <w:rFonts w:hint="eastAsia" w:ascii="宋体" w:hAnsi="宋体" w:eastAsia="宋体" w:cs="宋体"/>
                <w:color w:val="212121"/>
                <w:sz w:val="22"/>
              </w:rPr>
              <w:t>测试真机（自有）</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07468BD">
            <w:pPr>
              <w:jc w:val="center"/>
              <w:rPr>
                <w:color w:val="212121"/>
              </w:rPr>
            </w:pPr>
            <w:r>
              <w:rPr>
                <w:rFonts w:ascii="宋体" w:hAnsi="宋体" w:eastAsia="宋体" w:cs="宋体"/>
                <w:color w:val="212121"/>
                <w:sz w:val="22"/>
              </w:rPr>
              <w:t>2</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71FBD0F">
            <w:pPr>
              <w:jc w:val="center"/>
              <w:rPr>
                <w:color w:val="212121"/>
              </w:rPr>
            </w:pPr>
            <w:r>
              <w:rPr>
                <w:rFonts w:ascii="宋体" w:hAnsi="宋体" w:eastAsia="宋体" w:cs="宋体"/>
                <w:color w:val="212121"/>
                <w:sz w:val="22"/>
              </w:rPr>
              <w:t>—</w:t>
            </w:r>
          </w:p>
        </w:tc>
        <w:tc>
          <w:tcPr>
            <w:tcW w:w="24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97849A">
            <w:pPr>
              <w:jc w:val="center"/>
              <w:rPr>
                <w:color w:val="212121"/>
              </w:rPr>
            </w:pPr>
            <w:r>
              <w:rPr>
                <w:rFonts w:hint="eastAsia" w:ascii="宋体" w:hAnsi="宋体" w:eastAsia="宋体" w:cs="宋体"/>
                <w:color w:val="212121"/>
                <w:sz w:val="22"/>
              </w:rPr>
              <w:t>0（自有）</w:t>
            </w:r>
          </w:p>
        </w:tc>
      </w:tr>
    </w:tbl>
    <w:p w14:paraId="0DB183A1">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6.3 其它经费预算</w:t>
      </w:r>
    </w:p>
    <w:tbl>
      <w:tblPr>
        <w:tblStyle w:val="7"/>
        <w:tblW w:w="8306" w:type="dxa"/>
        <w:tblInd w:w="0" w:type="dxa"/>
        <w:shd w:val="clear" w:color="212121" w:fill="auto"/>
        <w:tblLayout w:type="autofit"/>
        <w:tblCellMar>
          <w:top w:w="15" w:type="dxa"/>
          <w:left w:w="15" w:type="dxa"/>
          <w:bottom w:w="15" w:type="dxa"/>
          <w:right w:w="15" w:type="dxa"/>
        </w:tblCellMar>
      </w:tblPr>
      <w:tblGrid>
        <w:gridCol w:w="4153"/>
        <w:gridCol w:w="1827"/>
        <w:gridCol w:w="2326"/>
      </w:tblGrid>
      <w:tr w14:paraId="002FC5E3">
        <w:tblPrEx>
          <w:shd w:val="clear" w:color="212121" w:fill="auto"/>
          <w:tblCellMar>
            <w:top w:w="15" w:type="dxa"/>
            <w:left w:w="15" w:type="dxa"/>
            <w:bottom w:w="15" w:type="dxa"/>
            <w:right w:w="15" w:type="dxa"/>
          </w:tblCellMar>
        </w:tblPrEx>
        <w:trPr>
          <w:tblHeader/>
        </w:trPr>
        <w:tc>
          <w:tcPr>
            <w:tcW w:w="415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255EB6A">
            <w:pPr>
              <w:jc w:val="left"/>
              <w:rPr>
                <w:b/>
                <w:bCs/>
                <w:color w:val="212121"/>
              </w:rPr>
            </w:pPr>
            <w:r>
              <w:rPr>
                <w:rFonts w:hint="eastAsia" w:ascii="宋体" w:hAnsi="宋体" w:eastAsia="宋体" w:cs="宋体"/>
                <w:b/>
                <w:color w:val="212121"/>
                <w:sz w:val="22"/>
              </w:rPr>
              <w:t>项目</w:t>
            </w:r>
          </w:p>
        </w:tc>
        <w:tc>
          <w:tcPr>
            <w:tcW w:w="18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1DC34D0">
            <w:pPr>
              <w:jc w:val="center"/>
              <w:rPr>
                <w:b/>
                <w:bCs/>
                <w:color w:val="212121"/>
              </w:rPr>
            </w:pPr>
            <w:r>
              <w:rPr>
                <w:rFonts w:hint="eastAsia" w:ascii="宋体" w:hAnsi="宋体" w:eastAsia="宋体" w:cs="宋体"/>
                <w:b/>
                <w:color w:val="212121"/>
                <w:sz w:val="22"/>
              </w:rPr>
              <w:t>金额（元）</w:t>
            </w:r>
          </w:p>
        </w:tc>
        <w:tc>
          <w:tcPr>
            <w:tcW w:w="232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6F8DADE">
            <w:pPr>
              <w:jc w:val="center"/>
              <w:rPr>
                <w:b/>
                <w:bCs/>
                <w:color w:val="212121"/>
              </w:rPr>
            </w:pPr>
            <w:r>
              <w:rPr>
                <w:rFonts w:hint="eastAsia" w:ascii="宋体" w:hAnsi="宋体" w:eastAsia="宋体" w:cs="宋体"/>
                <w:b/>
                <w:color w:val="212121"/>
                <w:sz w:val="22"/>
              </w:rPr>
              <w:t>说明</w:t>
            </w:r>
          </w:p>
        </w:tc>
      </w:tr>
      <w:tr w14:paraId="39D73A1B">
        <w:tblPrEx>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682C9B6">
            <w:pPr>
              <w:jc w:val="left"/>
              <w:rPr>
                <w:color w:val="212121"/>
              </w:rPr>
            </w:pPr>
            <w:r>
              <w:rPr>
                <w:rFonts w:hint="eastAsia" w:ascii="宋体" w:hAnsi="宋体" w:eastAsia="宋体" w:cs="宋体"/>
                <w:color w:val="212121"/>
                <w:sz w:val="22"/>
              </w:rPr>
              <w:t>微信云开发资源包（存储/流量）</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1ED3E7B">
            <w:pPr>
              <w:jc w:val="center"/>
              <w:rPr>
                <w:color w:val="212121"/>
              </w:rPr>
            </w:pPr>
            <w:r>
              <w:rPr>
                <w:rFonts w:ascii="宋体" w:hAnsi="宋体" w:eastAsia="宋体" w:cs="宋体"/>
                <w:color w:val="212121"/>
                <w:sz w:val="22"/>
              </w:rPr>
              <w:t>200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89D6F11">
            <w:pPr>
              <w:jc w:val="left"/>
              <w:rPr>
                <w:color w:val="212121"/>
              </w:rPr>
            </w:pPr>
            <w:r>
              <w:rPr>
                <w:rFonts w:hint="eastAsia" w:ascii="宋体" w:hAnsi="宋体" w:eastAsia="宋体" w:cs="宋体"/>
                <w:color w:val="212121"/>
                <w:sz w:val="22"/>
              </w:rPr>
              <w:t>免费额度不足时的最低配额</w:t>
            </w:r>
          </w:p>
        </w:tc>
      </w:tr>
      <w:tr w14:paraId="05CA9A4D">
        <w:tblPrEx>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778787">
            <w:pPr>
              <w:jc w:val="left"/>
              <w:rPr>
                <w:color w:val="212121"/>
              </w:rPr>
            </w:pPr>
            <w:r>
              <w:rPr>
                <w:rFonts w:hint="eastAsia" w:ascii="宋体" w:hAnsi="宋体" w:eastAsia="宋体" w:cs="宋体"/>
                <w:color w:val="212121"/>
                <w:sz w:val="22"/>
              </w:rPr>
              <w:t>AI 接口调用费</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41FCF09">
            <w:pPr>
              <w:jc w:val="center"/>
              <w:rPr>
                <w:color w:val="212121"/>
              </w:rPr>
            </w:pPr>
            <w:r>
              <w:rPr>
                <w:rFonts w:ascii="宋体" w:hAnsi="宋体" w:eastAsia="宋体" w:cs="宋体"/>
                <w:color w:val="212121"/>
                <w:sz w:val="22"/>
              </w:rPr>
              <w:t>150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D74309F">
            <w:pPr>
              <w:jc w:val="left"/>
              <w:rPr>
                <w:color w:val="212121"/>
              </w:rPr>
            </w:pPr>
            <w:r>
              <w:rPr>
                <w:rFonts w:hint="eastAsia" w:ascii="宋体" w:hAnsi="宋体" w:eastAsia="宋体" w:cs="宋体"/>
                <w:color w:val="212121"/>
                <w:sz w:val="22"/>
              </w:rPr>
              <w:t>AI 总结功能测试调用</w:t>
            </w:r>
          </w:p>
        </w:tc>
      </w:tr>
      <w:tr w14:paraId="34FBA137">
        <w:tblPrEx>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D49D82B">
            <w:pPr>
              <w:jc w:val="left"/>
              <w:rPr>
                <w:color w:val="212121"/>
              </w:rPr>
            </w:pPr>
            <w:r>
              <w:rPr>
                <w:rFonts w:hint="eastAsia" w:ascii="宋体" w:hAnsi="宋体" w:eastAsia="宋体" w:cs="宋体"/>
                <w:color w:val="212121"/>
                <w:sz w:val="22"/>
              </w:rPr>
              <w:t>消息推送服务</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5AD79D1">
            <w:pPr>
              <w:jc w:val="center"/>
              <w:rPr>
                <w:color w:val="212121"/>
              </w:rPr>
            </w:pPr>
            <w:r>
              <w:rPr>
                <w:rFonts w:ascii="宋体" w:hAnsi="宋体" w:eastAsia="宋体" w:cs="宋体"/>
                <w:color w:val="212121"/>
                <w:sz w:val="22"/>
              </w:rPr>
              <w:t>50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3CBEAC9">
            <w:pPr>
              <w:jc w:val="left"/>
              <w:rPr>
                <w:color w:val="212121"/>
              </w:rPr>
            </w:pPr>
            <w:r>
              <w:rPr>
                <w:rFonts w:hint="eastAsia" w:ascii="宋体" w:hAnsi="宋体" w:eastAsia="宋体" w:cs="宋体"/>
                <w:color w:val="212121"/>
                <w:sz w:val="22"/>
              </w:rPr>
              <w:t>时间胶囊定时送达（免费额度外）</w:t>
            </w:r>
          </w:p>
        </w:tc>
      </w:tr>
      <w:tr w14:paraId="6FD0659F">
        <w:tblPrEx>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64C342B">
            <w:pPr>
              <w:jc w:val="left"/>
              <w:rPr>
                <w:color w:val="212121"/>
              </w:rPr>
            </w:pPr>
            <w:r>
              <w:rPr>
                <w:rFonts w:hint="eastAsia" w:ascii="宋体" w:hAnsi="宋体" w:eastAsia="宋体" w:cs="宋体"/>
                <w:color w:val="212121"/>
                <w:sz w:val="22"/>
              </w:rPr>
              <w:t>资料打印与答辩材料</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F6963E1">
            <w:pPr>
              <w:jc w:val="center"/>
              <w:rPr>
                <w:color w:val="212121"/>
              </w:rPr>
            </w:pPr>
            <w:r>
              <w:rPr>
                <w:rFonts w:ascii="宋体" w:hAnsi="宋体" w:eastAsia="宋体" w:cs="宋体"/>
                <w:color w:val="212121"/>
                <w:sz w:val="22"/>
              </w:rPr>
              <w:t>50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13C7B70">
            <w:pPr>
              <w:jc w:val="left"/>
              <w:rPr>
                <w:color w:val="212121"/>
              </w:rPr>
            </w:pPr>
            <w:r>
              <w:rPr>
                <w:rFonts w:hint="eastAsia" w:ascii="宋体" w:hAnsi="宋体" w:eastAsia="宋体" w:cs="宋体"/>
                <w:color w:val="212121"/>
                <w:sz w:val="22"/>
              </w:rPr>
              <w:t>阶段成果打印装订</w:t>
            </w:r>
          </w:p>
        </w:tc>
      </w:tr>
      <w:tr w14:paraId="6D2D285B">
        <w:tblPrEx>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CB40A8D">
            <w:pPr>
              <w:jc w:val="left"/>
              <w:rPr>
                <w:color w:val="212121"/>
              </w:rPr>
            </w:pPr>
            <w:r>
              <w:rPr>
                <w:rFonts w:hint="eastAsia" w:ascii="宋体" w:hAnsi="宋体" w:eastAsia="宋体" w:cs="宋体"/>
                <w:color w:val="212121"/>
                <w:sz w:val="22"/>
              </w:rPr>
              <w:t>机动预留</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527648F">
            <w:pPr>
              <w:jc w:val="center"/>
              <w:rPr>
                <w:color w:val="212121"/>
              </w:rPr>
            </w:pPr>
            <w:r>
              <w:rPr>
                <w:rFonts w:ascii="宋体" w:hAnsi="宋体" w:eastAsia="宋体" w:cs="宋体"/>
                <w:color w:val="212121"/>
                <w:sz w:val="22"/>
              </w:rPr>
              <w:t>50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3E64193">
            <w:pPr>
              <w:jc w:val="left"/>
              <w:rPr>
                <w:color w:val="212121"/>
              </w:rPr>
            </w:pPr>
            <w:r>
              <w:rPr>
                <w:rFonts w:hint="eastAsia" w:ascii="宋体" w:hAnsi="宋体" w:eastAsia="宋体" w:cs="宋体"/>
                <w:color w:val="212121"/>
                <w:sz w:val="22"/>
              </w:rPr>
              <w:t>不可预见支出</w:t>
            </w:r>
          </w:p>
        </w:tc>
      </w:tr>
    </w:tbl>
    <w:p w14:paraId="7E54085A">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6.4 项目合计经费预算</w:t>
      </w:r>
    </w:p>
    <w:tbl>
      <w:tblPr>
        <w:tblStyle w:val="7"/>
        <w:tblW w:w="8306" w:type="dxa"/>
        <w:tblInd w:w="0" w:type="dxa"/>
        <w:shd w:val="clear" w:color="212121" w:fill="auto"/>
        <w:tblLayout w:type="autofit"/>
        <w:tblCellMar>
          <w:top w:w="15" w:type="dxa"/>
          <w:left w:w="15" w:type="dxa"/>
          <w:bottom w:w="15" w:type="dxa"/>
          <w:right w:w="15" w:type="dxa"/>
        </w:tblCellMar>
      </w:tblPr>
      <w:tblGrid>
        <w:gridCol w:w="996"/>
        <w:gridCol w:w="3986"/>
        <w:gridCol w:w="3324"/>
      </w:tblGrid>
      <w:tr w14:paraId="113F214D">
        <w:tblPrEx>
          <w:tblCellMar>
            <w:top w:w="15" w:type="dxa"/>
            <w:left w:w="15" w:type="dxa"/>
            <w:bottom w:w="15" w:type="dxa"/>
            <w:right w:w="15" w:type="dxa"/>
          </w:tblCellMar>
        </w:tblPrEx>
        <w:trPr>
          <w:tblHeader/>
        </w:trPr>
        <w:tc>
          <w:tcPr>
            <w:tcW w:w="99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729A6DC">
            <w:pPr>
              <w:jc w:val="center"/>
              <w:rPr>
                <w:b/>
                <w:bCs/>
                <w:color w:val="212121"/>
              </w:rPr>
            </w:pPr>
            <w:r>
              <w:rPr>
                <w:rFonts w:hint="eastAsia" w:ascii="宋体" w:hAnsi="宋体" w:eastAsia="宋体" w:cs="宋体"/>
                <w:b/>
                <w:color w:val="212121"/>
                <w:sz w:val="22"/>
              </w:rPr>
              <w:t>序号</w:t>
            </w:r>
          </w:p>
        </w:tc>
        <w:tc>
          <w:tcPr>
            <w:tcW w:w="398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190B6BF">
            <w:pPr>
              <w:jc w:val="left"/>
              <w:rPr>
                <w:b/>
                <w:bCs/>
                <w:color w:val="212121"/>
              </w:rPr>
            </w:pPr>
            <w:r>
              <w:rPr>
                <w:rFonts w:hint="eastAsia" w:ascii="宋体" w:hAnsi="宋体" w:eastAsia="宋体" w:cs="宋体"/>
                <w:b/>
                <w:color w:val="212121"/>
                <w:sz w:val="22"/>
              </w:rPr>
              <w:t>预算类别</w:t>
            </w:r>
          </w:p>
        </w:tc>
        <w:tc>
          <w:tcPr>
            <w:tcW w:w="3324"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C109F40">
            <w:pPr>
              <w:jc w:val="center"/>
              <w:rPr>
                <w:b/>
                <w:bCs/>
                <w:color w:val="212121"/>
              </w:rPr>
            </w:pPr>
            <w:r>
              <w:rPr>
                <w:rFonts w:hint="eastAsia" w:ascii="宋体" w:hAnsi="宋体" w:eastAsia="宋体" w:cs="宋体"/>
                <w:b/>
                <w:color w:val="212121"/>
                <w:sz w:val="22"/>
              </w:rPr>
              <w:t>金额（元）</w:t>
            </w:r>
          </w:p>
        </w:tc>
      </w:tr>
      <w:tr w14:paraId="05E1C10E">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5FC3FCA">
            <w:pPr>
              <w:jc w:val="center"/>
              <w:rPr>
                <w:color w:val="212121"/>
              </w:rPr>
            </w:pPr>
            <w:r>
              <w:rPr>
                <w:rFonts w:ascii="宋体" w:hAnsi="宋体" w:eastAsia="宋体" w:cs="宋体"/>
                <w:color w:val="212121"/>
                <w:sz w:val="22"/>
              </w:rPr>
              <w:t>1</w:t>
            </w:r>
          </w:p>
        </w:tc>
        <w:tc>
          <w:tcPr>
            <w:tcW w:w="398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E2B2FB7">
            <w:pPr>
              <w:jc w:val="left"/>
              <w:rPr>
                <w:color w:val="212121"/>
              </w:rPr>
            </w:pPr>
            <w:r>
              <w:rPr>
                <w:rFonts w:hint="eastAsia" w:ascii="宋体" w:hAnsi="宋体" w:eastAsia="宋体" w:cs="宋体"/>
                <w:color w:val="212121"/>
                <w:sz w:val="22"/>
              </w:rPr>
              <w:t>人员成本</w:t>
            </w:r>
          </w:p>
        </w:tc>
        <w:tc>
          <w:tcPr>
            <w:tcW w:w="33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5FA5775">
            <w:pPr>
              <w:jc w:val="center"/>
              <w:rPr>
                <w:color w:val="212121"/>
              </w:rPr>
            </w:pPr>
            <w:r>
              <w:rPr>
                <w:rFonts w:hint="eastAsia" w:ascii="宋体" w:hAnsi="宋体" w:eastAsia="宋体" w:cs="宋体"/>
                <w:color w:val="212121"/>
                <w:sz w:val="22"/>
                <w:lang w:val="en-US" w:eastAsia="zh-CN"/>
              </w:rPr>
              <w:t>5491.2</w:t>
            </w:r>
          </w:p>
        </w:tc>
      </w:tr>
      <w:tr w14:paraId="4CF1228D">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A9AE72B">
            <w:pPr>
              <w:jc w:val="center"/>
              <w:rPr>
                <w:color w:val="212121"/>
              </w:rPr>
            </w:pPr>
            <w:r>
              <w:rPr>
                <w:rFonts w:ascii="宋体" w:hAnsi="宋体" w:eastAsia="宋体" w:cs="宋体"/>
                <w:color w:val="212121"/>
                <w:sz w:val="22"/>
              </w:rPr>
              <w:t>2</w:t>
            </w:r>
          </w:p>
        </w:tc>
        <w:tc>
          <w:tcPr>
            <w:tcW w:w="398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72244ED">
            <w:pPr>
              <w:jc w:val="left"/>
              <w:rPr>
                <w:color w:val="212121"/>
              </w:rPr>
            </w:pPr>
            <w:r>
              <w:rPr>
                <w:rFonts w:hint="eastAsia" w:ascii="宋体" w:hAnsi="宋体" w:eastAsia="宋体" w:cs="宋体"/>
                <w:color w:val="212121"/>
                <w:sz w:val="22"/>
              </w:rPr>
              <w:t>设备成本</w:t>
            </w:r>
          </w:p>
        </w:tc>
        <w:tc>
          <w:tcPr>
            <w:tcW w:w="33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A852EBF">
            <w:pPr>
              <w:jc w:val="center"/>
              <w:rPr>
                <w:color w:val="212121"/>
              </w:rPr>
            </w:pPr>
            <w:r>
              <w:rPr>
                <w:rFonts w:ascii="宋体" w:hAnsi="宋体" w:eastAsia="宋体" w:cs="宋体"/>
                <w:color w:val="212121"/>
                <w:sz w:val="22"/>
              </w:rPr>
              <w:t>0</w:t>
            </w:r>
          </w:p>
        </w:tc>
      </w:tr>
      <w:tr w14:paraId="32209B49">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3A1CC7D">
            <w:pPr>
              <w:jc w:val="center"/>
              <w:rPr>
                <w:color w:val="212121"/>
              </w:rPr>
            </w:pPr>
            <w:r>
              <w:rPr>
                <w:rFonts w:ascii="宋体" w:hAnsi="宋体" w:eastAsia="宋体" w:cs="宋体"/>
                <w:color w:val="212121"/>
                <w:sz w:val="22"/>
              </w:rPr>
              <w:t>3</w:t>
            </w:r>
          </w:p>
        </w:tc>
        <w:tc>
          <w:tcPr>
            <w:tcW w:w="398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CF8B99A">
            <w:pPr>
              <w:jc w:val="left"/>
              <w:rPr>
                <w:color w:val="212121"/>
              </w:rPr>
            </w:pPr>
            <w:r>
              <w:rPr>
                <w:rFonts w:hint="eastAsia" w:ascii="宋体" w:hAnsi="宋体" w:eastAsia="宋体" w:cs="宋体"/>
                <w:color w:val="212121"/>
                <w:sz w:val="22"/>
              </w:rPr>
              <w:t>其它经费</w:t>
            </w:r>
          </w:p>
        </w:tc>
        <w:tc>
          <w:tcPr>
            <w:tcW w:w="33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7DEB506">
            <w:pPr>
              <w:jc w:val="center"/>
              <w:rPr>
                <w:color w:val="212121"/>
              </w:rPr>
            </w:pPr>
            <w:r>
              <w:rPr>
                <w:rFonts w:ascii="宋体" w:hAnsi="宋体" w:eastAsia="宋体" w:cs="宋体"/>
                <w:color w:val="212121"/>
                <w:sz w:val="22"/>
              </w:rPr>
              <w:t>500</w:t>
            </w:r>
          </w:p>
        </w:tc>
      </w:tr>
      <w:tr w14:paraId="3DE118CD">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CFF6104">
            <w:pPr>
              <w:jc w:val="center"/>
              <w:rPr>
                <w:color w:val="212121"/>
              </w:rPr>
            </w:pPr>
            <w:r>
              <w:rPr>
                <w:rFonts w:ascii="宋体" w:hAnsi="宋体" w:eastAsia="宋体" w:cs="宋体"/>
                <w:color w:val="212121"/>
                <w:sz w:val="22"/>
              </w:rPr>
              <w:t>—</w:t>
            </w:r>
          </w:p>
        </w:tc>
        <w:tc>
          <w:tcPr>
            <w:tcW w:w="398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59FF11A">
            <w:pPr>
              <w:jc w:val="left"/>
              <w:rPr>
                <w:color w:val="212121"/>
              </w:rPr>
            </w:pPr>
            <w:r>
              <w:rPr>
                <w:rFonts w:hint="eastAsia" w:ascii="宋体" w:hAnsi="宋体" w:eastAsia="宋体" w:cs="宋体"/>
                <w:b/>
                <w:color w:val="212121"/>
                <w:sz w:val="22"/>
              </w:rPr>
              <w:t>合计</w:t>
            </w:r>
          </w:p>
        </w:tc>
        <w:tc>
          <w:tcPr>
            <w:tcW w:w="33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8768F2">
            <w:pPr>
              <w:jc w:val="center"/>
              <w:rPr>
                <w:rFonts w:hint="default" w:eastAsiaTheme="minorEastAsia"/>
                <w:color w:val="212121"/>
                <w:lang w:val="en-US" w:eastAsia="zh-CN"/>
              </w:rPr>
            </w:pPr>
            <w:r>
              <w:rPr>
                <w:rFonts w:hint="eastAsia" w:ascii="宋体" w:hAnsi="宋体" w:eastAsia="宋体" w:cs="宋体"/>
                <w:b/>
                <w:color w:val="212121"/>
                <w:sz w:val="22"/>
                <w:lang w:val="en-US" w:eastAsia="zh-CN"/>
              </w:rPr>
              <w:t>5991.2</w:t>
            </w:r>
            <w:bookmarkStart w:id="8" w:name="_GoBack"/>
            <w:bookmarkEnd w:id="8"/>
          </w:p>
        </w:tc>
      </w:tr>
    </w:tbl>
    <w:p w14:paraId="0D4C0630">
      <w:pPr>
        <w:spacing w:after="216" w:line="360" w:lineRule="auto"/>
        <w:ind w:firstLine="480"/>
        <w:jc w:val="both"/>
        <w:rPr>
          <w:color w:val="616161"/>
        </w:rPr>
      </w:pPr>
      <w:r>
        <w:rPr>
          <w:rFonts w:hint="eastAsia" w:ascii="宋体" w:hAnsi="宋体" w:eastAsia="宋体" w:cs="宋体"/>
          <w:color w:val="616161"/>
          <w:sz w:val="22"/>
        </w:rPr>
        <w:t>说明：本项目为课程实践项目，服务器与开发环境主要依托微信云开发免费额度，整体投入小，经济上可行；预算由组员均摊自筹。</w:t>
      </w:r>
    </w:p>
    <w:p w14:paraId="79D41E9D">
      <w:pPr>
        <w:pStyle w:val="2"/>
        <w:keepNext/>
        <w:keepLines/>
        <w:spacing w:before="384" w:beforeAutospacing="1" w:after="216" w:afterAutospacing="1" w:line="360" w:lineRule="auto"/>
        <w:jc w:val="left"/>
        <w:outlineLvl w:val="0"/>
        <w:rPr>
          <w:color w:val="1A237E"/>
          <w:kern w:val="44"/>
          <w:sz w:val="44"/>
          <w:szCs w:val="44"/>
        </w:rPr>
      </w:pPr>
      <w:bookmarkStart w:id="6" w:name="section-7"/>
      <w:r>
        <w:rPr>
          <w:rFonts w:hint="eastAsia" w:ascii="宋体" w:hAnsi="宋体" w:eastAsia="宋体" w:cs="宋体"/>
          <w:b/>
          <w:color w:val="1A237E"/>
          <w:sz w:val="32"/>
        </w:rPr>
        <w:t>7 关键问题</w:t>
      </w:r>
      <w:bookmarkEnd w:id="6"/>
    </w:p>
    <w:tbl>
      <w:tblPr>
        <w:tblStyle w:val="7"/>
        <w:tblW w:w="8306" w:type="dxa"/>
        <w:tblInd w:w="0" w:type="dxa"/>
        <w:shd w:val="clear" w:color="212121" w:fill="auto"/>
        <w:tblLayout w:type="autofit"/>
        <w:tblCellMar>
          <w:top w:w="15" w:type="dxa"/>
          <w:left w:w="15" w:type="dxa"/>
          <w:bottom w:w="15" w:type="dxa"/>
          <w:right w:w="15" w:type="dxa"/>
        </w:tblCellMar>
      </w:tblPr>
      <w:tblGrid>
        <w:gridCol w:w="830"/>
        <w:gridCol w:w="2325"/>
        <w:gridCol w:w="2159"/>
        <w:gridCol w:w="2992"/>
      </w:tblGrid>
      <w:tr w14:paraId="34EBF3C9">
        <w:tblPrEx>
          <w:shd w:val="clear" w:color="212121" w:fill="auto"/>
          <w:tblCellMar>
            <w:top w:w="15" w:type="dxa"/>
            <w:left w:w="15" w:type="dxa"/>
            <w:bottom w:w="15" w:type="dxa"/>
            <w:right w:w="15" w:type="dxa"/>
          </w:tblCellMar>
        </w:tblPrEx>
        <w:trPr>
          <w:tblHeader/>
        </w:trPr>
        <w:tc>
          <w:tcPr>
            <w:tcW w:w="83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EE8B09F">
            <w:pPr>
              <w:jc w:val="center"/>
              <w:rPr>
                <w:b/>
                <w:bCs/>
                <w:color w:val="212121"/>
              </w:rPr>
            </w:pPr>
            <w:r>
              <w:rPr>
                <w:rFonts w:hint="eastAsia" w:ascii="宋体" w:hAnsi="宋体" w:eastAsia="宋体" w:cs="宋体"/>
                <w:b/>
                <w:color w:val="212121"/>
                <w:sz w:val="22"/>
              </w:rPr>
              <w:t>序号</w:t>
            </w:r>
          </w:p>
        </w:tc>
        <w:tc>
          <w:tcPr>
            <w:tcW w:w="2325"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BB7AFBA">
            <w:pPr>
              <w:jc w:val="left"/>
              <w:rPr>
                <w:b/>
                <w:bCs/>
                <w:color w:val="212121"/>
              </w:rPr>
            </w:pPr>
            <w:r>
              <w:rPr>
                <w:rFonts w:hint="eastAsia" w:ascii="宋体" w:hAnsi="宋体" w:eastAsia="宋体" w:cs="宋体"/>
                <w:b/>
                <w:color w:val="212121"/>
                <w:sz w:val="22"/>
              </w:rPr>
              <w:t>关键问题</w:t>
            </w:r>
          </w:p>
        </w:tc>
        <w:tc>
          <w:tcPr>
            <w:tcW w:w="2159"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0D40FF0">
            <w:pPr>
              <w:jc w:val="left"/>
              <w:rPr>
                <w:b/>
                <w:bCs/>
                <w:color w:val="212121"/>
              </w:rPr>
            </w:pPr>
            <w:r>
              <w:rPr>
                <w:rFonts w:hint="eastAsia" w:ascii="宋体" w:hAnsi="宋体" w:eastAsia="宋体" w:cs="宋体"/>
                <w:b/>
                <w:color w:val="212121"/>
                <w:sz w:val="22"/>
              </w:rPr>
              <w:t>影响</w:t>
            </w:r>
          </w:p>
        </w:tc>
        <w:tc>
          <w:tcPr>
            <w:tcW w:w="299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9E88FB6">
            <w:pPr>
              <w:jc w:val="left"/>
              <w:rPr>
                <w:b/>
                <w:bCs/>
                <w:color w:val="212121"/>
              </w:rPr>
            </w:pPr>
            <w:r>
              <w:rPr>
                <w:rFonts w:hint="eastAsia" w:ascii="宋体" w:hAnsi="宋体" w:eastAsia="宋体" w:cs="宋体"/>
                <w:b/>
                <w:color w:val="212121"/>
                <w:sz w:val="22"/>
              </w:rPr>
              <w:t>对策</w:t>
            </w:r>
          </w:p>
        </w:tc>
      </w:tr>
      <w:tr w14:paraId="73A824D9">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106E067">
            <w:pPr>
              <w:jc w:val="center"/>
              <w:rPr>
                <w:color w:val="212121"/>
              </w:rPr>
            </w:pPr>
            <w:r>
              <w:rPr>
                <w:rFonts w:ascii="宋体" w:hAnsi="宋体" w:eastAsia="宋体" w:cs="宋体"/>
                <w:color w:val="212121"/>
                <w:sz w:val="22"/>
              </w:rPr>
              <w:t>1</w:t>
            </w:r>
          </w:p>
        </w:tc>
        <w:tc>
          <w:tcPr>
            <w:tcW w:w="23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E9B5DC4">
            <w:pPr>
              <w:jc w:val="left"/>
              <w:rPr>
                <w:color w:val="212121"/>
              </w:rPr>
            </w:pPr>
            <w:r>
              <w:rPr>
                <w:rFonts w:hint="eastAsia" w:ascii="宋体" w:hAnsi="宋体" w:eastAsia="宋体" w:cs="宋体"/>
                <w:color w:val="212121"/>
                <w:sz w:val="22"/>
              </w:rPr>
              <w:t>2 人团队容量有限，模块较多（10 个核心功能）</w:t>
            </w:r>
          </w:p>
        </w:tc>
        <w:tc>
          <w:tcPr>
            <w:tcW w:w="215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E832256">
            <w:pPr>
              <w:jc w:val="left"/>
              <w:rPr>
                <w:color w:val="212121"/>
              </w:rPr>
            </w:pPr>
            <w:r>
              <w:rPr>
                <w:rFonts w:hint="eastAsia" w:ascii="宋体" w:hAnsi="宋体" w:eastAsia="宋体" w:cs="宋体"/>
                <w:color w:val="212121"/>
                <w:sz w:val="22"/>
              </w:rPr>
              <w:t>进度与质量压力</w:t>
            </w:r>
          </w:p>
        </w:tc>
        <w:tc>
          <w:tcPr>
            <w:tcW w:w="299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DAC4C2">
            <w:pPr>
              <w:jc w:val="left"/>
              <w:rPr>
                <w:color w:val="212121"/>
              </w:rPr>
            </w:pPr>
            <w:r>
              <w:rPr>
                <w:rFonts w:hint="eastAsia" w:ascii="宋体" w:hAnsi="宋体" w:eastAsia="宋体" w:cs="宋体"/>
                <w:color w:val="212121"/>
                <w:sz w:val="22"/>
              </w:rPr>
              <w:t>按 MVP 优先级排序功能：先实现“写—存—看”基础闭环，宠物喂养等激励模块随后，随机决策等娱乐功能最后；必要时经教师同意裁剪低优先级功能</w:t>
            </w:r>
          </w:p>
        </w:tc>
      </w:tr>
      <w:tr w14:paraId="1AEB592C">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4FB36DC">
            <w:pPr>
              <w:jc w:val="center"/>
              <w:rPr>
                <w:color w:val="212121"/>
              </w:rPr>
            </w:pPr>
            <w:r>
              <w:rPr>
                <w:rFonts w:ascii="宋体" w:hAnsi="宋体" w:eastAsia="宋体" w:cs="宋体"/>
                <w:color w:val="212121"/>
                <w:sz w:val="22"/>
              </w:rPr>
              <w:t>2</w:t>
            </w:r>
          </w:p>
        </w:tc>
        <w:tc>
          <w:tcPr>
            <w:tcW w:w="23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E4C1FEB">
            <w:pPr>
              <w:jc w:val="left"/>
              <w:rPr>
                <w:color w:val="212121"/>
              </w:rPr>
            </w:pPr>
            <w:r>
              <w:rPr>
                <w:rFonts w:hint="eastAsia" w:ascii="宋体" w:hAnsi="宋体" w:eastAsia="宋体" w:cs="宋体"/>
                <w:color w:val="212121"/>
                <w:sz w:val="22"/>
              </w:rPr>
              <w:t>云端数据加密与隐私安全实现</w:t>
            </w:r>
          </w:p>
        </w:tc>
        <w:tc>
          <w:tcPr>
            <w:tcW w:w="215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4E1B835">
            <w:pPr>
              <w:jc w:val="left"/>
              <w:rPr>
                <w:color w:val="212121"/>
              </w:rPr>
            </w:pPr>
            <w:r>
              <w:rPr>
                <w:rFonts w:hint="eastAsia" w:ascii="宋体" w:hAnsi="宋体" w:eastAsia="宋体" w:cs="宋体"/>
                <w:color w:val="212121"/>
                <w:sz w:val="22"/>
              </w:rPr>
              <w:t>核心竞争力与用户信任</w:t>
            </w:r>
          </w:p>
        </w:tc>
        <w:tc>
          <w:tcPr>
            <w:tcW w:w="299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FD473DD">
            <w:pPr>
              <w:jc w:val="left"/>
              <w:rPr>
                <w:color w:val="212121"/>
              </w:rPr>
            </w:pPr>
            <w:r>
              <w:rPr>
                <w:rFonts w:hint="eastAsia" w:ascii="宋体" w:hAnsi="宋体" w:eastAsia="宋体" w:cs="宋体"/>
                <w:color w:val="212121"/>
                <w:sz w:val="22"/>
              </w:rPr>
              <w:t>利用云开发内置权限模型（按 OpenID 隔离读写）+ 敏感字段本地加密存储，设计阶段先行验证方案</w:t>
            </w:r>
          </w:p>
        </w:tc>
      </w:tr>
      <w:tr w14:paraId="37367639">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6F883C3">
            <w:pPr>
              <w:jc w:val="center"/>
              <w:rPr>
                <w:color w:val="212121"/>
              </w:rPr>
            </w:pPr>
            <w:r>
              <w:rPr>
                <w:rFonts w:ascii="宋体" w:hAnsi="宋体" w:eastAsia="宋体" w:cs="宋体"/>
                <w:color w:val="212121"/>
                <w:sz w:val="22"/>
              </w:rPr>
              <w:t>3</w:t>
            </w:r>
          </w:p>
        </w:tc>
        <w:tc>
          <w:tcPr>
            <w:tcW w:w="23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A90B920">
            <w:pPr>
              <w:jc w:val="left"/>
              <w:rPr>
                <w:color w:val="212121"/>
              </w:rPr>
            </w:pPr>
            <w:r>
              <w:rPr>
                <w:rFonts w:hint="eastAsia" w:ascii="宋体" w:hAnsi="宋体" w:eastAsia="宋体" w:cs="宋体"/>
                <w:color w:val="212121"/>
                <w:sz w:val="22"/>
              </w:rPr>
              <w:t>AI 总结与时间胶囊的定时任务可靠性</w:t>
            </w:r>
          </w:p>
        </w:tc>
        <w:tc>
          <w:tcPr>
            <w:tcW w:w="215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D87D2C">
            <w:pPr>
              <w:jc w:val="left"/>
              <w:rPr>
                <w:color w:val="212121"/>
              </w:rPr>
            </w:pPr>
            <w:r>
              <w:rPr>
                <w:rFonts w:hint="eastAsia" w:ascii="宋体" w:hAnsi="宋体" w:eastAsia="宋体" w:cs="宋体"/>
                <w:color w:val="212121"/>
                <w:sz w:val="22"/>
              </w:rPr>
              <w:t>拓展功能体验</w:t>
            </w:r>
          </w:p>
        </w:tc>
        <w:tc>
          <w:tcPr>
            <w:tcW w:w="299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8FE9FFD">
            <w:pPr>
              <w:jc w:val="left"/>
              <w:rPr>
                <w:color w:val="212121"/>
              </w:rPr>
            </w:pPr>
            <w:r>
              <w:rPr>
                <w:rFonts w:hint="eastAsia" w:ascii="宋体" w:hAnsi="宋体" w:eastAsia="宋体" w:cs="宋体"/>
                <w:color w:val="212121"/>
                <w:sz w:val="22"/>
              </w:rPr>
              <w:t>云函数定时触发器 + 消息推送双通道，失败重试机制，测试阶段专项验证</w:t>
            </w:r>
          </w:p>
        </w:tc>
      </w:tr>
    </w:tbl>
    <w:p w14:paraId="3D91FF37">
      <w:pPr>
        <w:pStyle w:val="2"/>
        <w:keepNext/>
        <w:keepLines/>
        <w:spacing w:before="384" w:beforeAutospacing="1" w:after="216" w:afterAutospacing="1" w:line="360" w:lineRule="auto"/>
        <w:jc w:val="left"/>
        <w:outlineLvl w:val="0"/>
        <w:rPr>
          <w:color w:val="1A237E"/>
          <w:kern w:val="44"/>
          <w:sz w:val="44"/>
          <w:szCs w:val="44"/>
        </w:rPr>
      </w:pPr>
      <w:bookmarkStart w:id="7" w:name="section-8"/>
      <w:r>
        <w:rPr>
          <w:rFonts w:hint="eastAsia" w:ascii="宋体" w:hAnsi="宋体" w:eastAsia="宋体" w:cs="宋体"/>
          <w:b/>
          <w:color w:val="1A237E"/>
          <w:sz w:val="32"/>
        </w:rPr>
        <w:t>8 专题计划要点</w:t>
      </w:r>
      <w:bookmarkEnd w:id="7"/>
    </w:p>
    <w:p w14:paraId="1913CCD5">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测试计划</w:t>
      </w:r>
      <w:r>
        <w:rPr>
          <w:rFonts w:hint="eastAsia" w:ascii="宋体" w:hAnsi="宋体" w:eastAsia="宋体" w:cs="宋体"/>
          <w:color w:val="212121"/>
          <w:sz w:val="24"/>
        </w:rPr>
        <w:t>：主流程测试覆盖“写—存—看—复盘”完整闭环；前端各模块功能与 UI 走查；微信开发者工具真机预览与调试覆盖 iOS / Android 双端；测试用例与结果记录于 GitHub 仓库并输出测试报告。</w:t>
      </w:r>
    </w:p>
    <w:p w14:paraId="25F749BD">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质量保证计划</w:t>
      </w:r>
      <w:r>
        <w:rPr>
          <w:rFonts w:hint="eastAsia" w:ascii="宋体" w:hAnsi="宋体" w:eastAsia="宋体" w:cs="宋体"/>
          <w:color w:val="212121"/>
          <w:sz w:val="24"/>
        </w:rPr>
        <w:t>：三阶段评审 + PR 交叉评审 + 缺陷分级跟踪（严重/一般/建议），详见 4.4.1。</w:t>
      </w:r>
    </w:p>
    <w:p w14:paraId="46053D88">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配置管理计划</w:t>
      </w:r>
      <w:r>
        <w:rPr>
          <w:rFonts w:hint="eastAsia" w:ascii="宋体" w:hAnsi="宋体" w:eastAsia="宋体" w:cs="宋体"/>
          <w:color w:val="212121"/>
          <w:sz w:val="24"/>
        </w:rPr>
        <w:t>：Git + GitHub 版本管理（含飞书 TODO/BUG/优化列表跟踪），分支策略与变更控制详见 4.4.4。</w:t>
      </w:r>
    </w:p>
    <w:p w14:paraId="10B43ED7">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人员培训计划</w:t>
      </w:r>
      <w:r>
        <w:rPr>
          <w:rFonts w:hint="eastAsia" w:ascii="宋体" w:hAnsi="宋体" w:eastAsia="宋体" w:cs="宋体"/>
          <w:color w:val="212121"/>
          <w:sz w:val="24"/>
        </w:rPr>
        <w:t>：项目启动周内完成微信云开发官方教程自学与小程序开发工具上手演练（约 8 学时）。</w:t>
      </w:r>
    </w:p>
    <w:p w14:paraId="15C7FBAF">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系统安装计划</w:t>
      </w:r>
      <w:r>
        <w:rPr>
          <w:rFonts w:hint="eastAsia" w:ascii="宋体" w:hAnsi="宋体" w:eastAsia="宋体" w:cs="宋体"/>
          <w:color w:val="212121"/>
          <w:sz w:val="24"/>
        </w:rPr>
        <w:t>：按微信小程序发布流程完成体验版 → 审核版发布；云环境部署步骤编写入《安装部署手册》。</w:t>
      </w:r>
    </w:p>
    <w:p w14:paraId="23CC4824">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会议与绩效评价计划</w:t>
      </w:r>
      <w:r>
        <w:rPr>
          <w:rFonts w:hint="eastAsia" w:ascii="宋体" w:hAnsi="宋体" w:eastAsia="宋体" w:cs="宋体"/>
          <w:color w:val="212121"/>
          <w:sz w:val="24"/>
        </w:rPr>
        <w:t>：每周例会留存会议记录；每个里程碑评审时对组员绩效进行评价（当前计划阶段评价：林欣然 90 分、胡馨文 90 分），评价记录随阶段成果一并归档。</w:t>
      </w:r>
    </w:p>
    <w:p w14:paraId="2F333375">
      <w:pPr>
        <w:spacing w:before="528" w:after="264" w:line="360" w:lineRule="auto"/>
        <w:jc w:val="both"/>
        <w:rPr>
          <w:color w:val="212121"/>
        </w:rPr>
      </w:pPr>
      <w:r>
        <w:rPr>
          <w:rFonts w:hint="eastAsia" w:ascii="宋体" w:hAnsi="宋体" w:eastAsia="宋体" w:cs="宋体"/>
          <w:color w:val="212121"/>
          <w:sz w:val="24"/>
        </w:rPr>
        <w:t>编制人（签字）：林欣然、胡馨文　　　日期：2026 年 10 月 15 日</w:t>
      </w:r>
    </w:p>
    <w:p w14:paraId="78EDA207">
      <w:pPr>
        <w:spacing w:before="528" w:after="264" w:line="360" w:lineRule="auto"/>
        <w:jc w:val="both"/>
        <w:rPr>
          <w:color w:val="212121"/>
        </w:rPr>
      </w:pPr>
      <w:r>
        <w:rPr>
          <w:rFonts w:hint="eastAsia" w:ascii="宋体" w:hAnsi="宋体" w:eastAsia="宋体" w:cs="宋体"/>
          <w:color w:val="212121"/>
          <w:sz w:val="24"/>
        </w:rPr>
        <w:t>审核人（签字）：　　　　　　　　　日期：　　　年　　月　　日</w:t>
      </w:r>
    </w:p>
    <w:p w14:paraId="11C6F6B4">
      <w:pPr>
        <w:spacing w:before="528" w:after="264" w:line="360" w:lineRule="auto"/>
        <w:jc w:val="both"/>
        <w:rPr>
          <w:color w:val="212121"/>
        </w:rPr>
        <w:sectPr>
          <w:footerReference r:id="rId3" w:type="default"/>
          <w:pgSz w:w="11906" w:h="16838"/>
          <w:pgMar w:top="1440" w:right="1800" w:bottom="1440" w:left="1800" w:header="851" w:footer="992" w:gutter="0"/>
          <w:pgNumType w:start="1"/>
          <w:cols w:space="720" w:num="1"/>
        </w:sectPr>
      </w:pPr>
      <w:r>
        <w:rPr>
          <w:rFonts w:hint="eastAsia" w:ascii="宋体" w:hAnsi="宋体" w:eastAsia="宋体" w:cs="宋体"/>
          <w:color w:val="212121"/>
          <w:sz w:val="24"/>
        </w:rPr>
        <w:t>批准人（签字）：　　　　　　　　　日期：　　　年　　月　　日</w:t>
      </w:r>
    </w:p>
    <w:p w14:paraId="3F90DE3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4E76E">
    <w:pPr>
      <w:jc w:val="center"/>
    </w:pPr>
    <w:r>
      <w:rPr>
        <w:rFonts w:hint="eastAsia"/>
        <w:color w:val="888888"/>
        <w:sz w:val="18"/>
      </w:rPr>
      <w:t xml:space="preserve">第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420" w:hanging="420"/>
      </w:pPr>
    </w:lvl>
  </w:abstractNum>
  <w:abstractNum w:abstractNumId="1">
    <w:nsid w:val="BF205925"/>
    <w:multiLevelType w:val="singleLevel"/>
    <w:tmpl w:val="BF205925"/>
    <w:lvl w:ilvl="0" w:tentative="0">
      <w:start w:val="1"/>
      <w:numFmt w:val="decimal"/>
      <w:lvlText w:val="%1."/>
      <w:lvlJc w:val="left"/>
      <w:pPr>
        <w:ind w:left="420" w:hanging="420"/>
      </w:pPr>
    </w:lvl>
  </w:abstractNum>
  <w:abstractNum w:abstractNumId="2">
    <w:nsid w:val="CF092B84"/>
    <w:multiLevelType w:val="singleLevel"/>
    <w:tmpl w:val="CF092B84"/>
    <w:lvl w:ilvl="0" w:tentative="0">
      <w:start w:val="1"/>
      <w:numFmt w:val="decimal"/>
      <w:lvlText w:val="%1."/>
      <w:lvlJc w:val="left"/>
      <w:pPr>
        <w:ind w:left="420" w:hanging="420"/>
      </w:pPr>
    </w:lvl>
  </w:abstractNum>
  <w:abstractNum w:abstractNumId="3">
    <w:nsid w:val="0053208E"/>
    <w:multiLevelType w:val="singleLevel"/>
    <w:tmpl w:val="0053208E"/>
    <w:lvl w:ilvl="0" w:tentative="0">
      <w:start w:val="1"/>
      <w:numFmt w:val="decimal"/>
      <w:lvlText w:val="%1."/>
      <w:lvlJc w:val="left"/>
      <w:pPr>
        <w:ind w:left="420" w:hanging="420"/>
      </w:pPr>
    </w:lvl>
  </w:abstractNum>
  <w:abstractNum w:abstractNumId="4">
    <w:nsid w:val="03D62ECE"/>
    <w:multiLevelType w:val="singleLevel"/>
    <w:tmpl w:val="03D62ECE"/>
    <w:lvl w:ilvl="0" w:tentative="0">
      <w:start w:val="1"/>
      <w:numFmt w:val="decimal"/>
      <w:lvlText w:val="%1."/>
      <w:lvlJc w:val="left"/>
      <w:pPr>
        <w:ind w:left="420" w:hanging="420"/>
      </w:pPr>
    </w:lvl>
  </w:abstractNum>
  <w:abstractNum w:abstractNumId="5">
    <w:nsid w:val="59ADCABA"/>
    <w:multiLevelType w:val="singleLevel"/>
    <w:tmpl w:val="59ADCABA"/>
    <w:lvl w:ilvl="0" w:tentative="0">
      <w:start w:val="1"/>
      <w:numFmt w:val="decimal"/>
      <w:lvlText w:val="%1."/>
      <w:lvlJc w:val="left"/>
      <w:pPr>
        <w:ind w:left="420" w:hanging="42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1832339F"/>
    <w:rsid w:val="2DEE1DEE"/>
    <w:rsid w:val="2F6E2378"/>
    <w:rsid w:val="71F171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Asci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nhideWhenUsed="0" w:uiPriority="99" w:semiHidden="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HAnsi" w:eastAsiaTheme="minorEastAsia" w:cstheme="minorBidi"/>
      <w:kern w:val="2"/>
      <w:sz w:val="21"/>
      <w:szCs w:val="24"/>
      <w:lang w:val="en-US" w:eastAsia="zh-CN" w:bidi="ar-SA"/>
    </w:rPr>
  </w:style>
  <w:style w:type="paragraph" w:styleId="2">
    <w:name w:val="heading 1"/>
    <w:next w:val="1"/>
    <w:qFormat/>
    <w:uiPriority w:val="9"/>
    <w:pPr>
      <w:keepNext/>
      <w:keepLines/>
      <w:spacing w:before="240" w:after="120"/>
      <w:jc w:val="left"/>
      <w:outlineLvl w:val="0"/>
    </w:pPr>
    <w:rPr>
      <w:rFonts w:asciiTheme="minorAscii" w:hAnsiTheme="minorHAnsi" w:eastAsiaTheme="minorEastAsia" w:cstheme="minorBidi"/>
      <w:b/>
      <w:kern w:val="2"/>
      <w:sz w:val="32"/>
      <w:szCs w:val="32"/>
      <w:lang w:val="en-US" w:eastAsia="zh-CN" w:bidi="ar-SA"/>
    </w:rPr>
  </w:style>
  <w:style w:type="paragraph" w:styleId="3">
    <w:name w:val="heading 2"/>
    <w:next w:val="1"/>
    <w:qFormat/>
    <w:uiPriority w:val="9"/>
    <w:pPr>
      <w:keepNext/>
      <w:keepLines/>
      <w:spacing w:before="200" w:after="100"/>
      <w:jc w:val="left"/>
      <w:outlineLvl w:val="1"/>
    </w:pPr>
    <w:rPr>
      <w:rFonts w:asciiTheme="minorAscii" w:hAnsiTheme="minorHAnsi" w:eastAsiaTheme="minorEastAsia" w:cstheme="minorBidi"/>
      <w:b/>
      <w:kern w:val="2"/>
      <w:sz w:val="26"/>
      <w:szCs w:val="26"/>
      <w:lang w:val="en-US" w:eastAsia="zh-CN" w:bidi="ar-SA"/>
    </w:rPr>
  </w:style>
  <w:style w:type="paragraph" w:styleId="4">
    <w:name w:val="heading 3"/>
    <w:next w:val="1"/>
    <w:qFormat/>
    <w:uiPriority w:val="9"/>
    <w:pPr>
      <w:keepNext/>
      <w:keepLines/>
      <w:spacing w:before="180" w:after="80"/>
      <w:jc w:val="left"/>
      <w:outlineLvl w:val="2"/>
    </w:pPr>
    <w:rPr>
      <w:rFonts w:asciiTheme="minorAscii" w:hAnsiTheme="minorHAnsi" w:eastAsiaTheme="minorEastAsia" w:cstheme="minorBidi"/>
      <w:b/>
      <w:kern w:val="2"/>
      <w:sz w:val="24"/>
      <w:szCs w:val="24"/>
      <w:lang w:val="en-US" w:eastAsia="zh-CN" w:bidi="ar-SA"/>
    </w:rPr>
  </w:style>
  <w:style w:type="character" w:default="1" w:styleId="8">
    <w:name w:val="Default Paragraph Font"/>
    <w:semiHidden/>
    <w:unhideWhenUsed/>
    <w:uiPriority w:val="1"/>
  </w:style>
  <w:style w:type="table" w:default="1" w:styleId="7">
    <w:name w:val="Normal Table"/>
    <w:uiPriority w:val="99"/>
    <w:tblPr>
      <w:tblCellMar>
        <w:top w:w="0" w:type="dxa"/>
        <w:left w:w="108" w:type="dxa"/>
        <w:bottom w:w="0" w:type="dxa"/>
        <w:right w:w="108" w:type="dxa"/>
      </w:tblCellMar>
    </w:tblPr>
  </w:style>
  <w:style w:type="paragraph" w:styleId="5">
    <w:name w:val="toc 1"/>
    <w:qFormat/>
    <w:uiPriority w:val="0"/>
    <w:pPr>
      <w:tabs>
        <w:tab w:val="right" w:leader="dot" w:pos="9072"/>
      </w:tabs>
      <w:spacing w:before="120" w:after="120" w:line="360" w:lineRule="auto"/>
      <w:jc w:val="left"/>
    </w:pPr>
    <w:rPr>
      <w:rFonts w:ascii="宋体" w:hAnsi="宋体" w:eastAsia="宋体" w:cs="宋体"/>
      <w:kern w:val="2"/>
      <w:sz w:val="24"/>
      <w:szCs w:val="24"/>
      <w:lang w:val="en-US" w:eastAsia="zh-CN" w:bidi="ar-SA"/>
    </w:rPr>
  </w:style>
  <w:style w:type="paragraph" w:styleId="6">
    <w:name w:val="toc 2"/>
    <w:qFormat/>
    <w:uiPriority w:val="0"/>
    <w:pPr>
      <w:tabs>
        <w:tab w:val="right" w:leader="dot" w:pos="9072"/>
      </w:tabs>
      <w:spacing w:after="60" w:line="360" w:lineRule="auto"/>
      <w:ind w:left="420"/>
      <w:jc w:val="left"/>
    </w:pPr>
    <w:rPr>
      <w:rFonts w:ascii="宋体" w:hAnsi="宋体" w:eastAsia="宋体" w:cs="宋体"/>
      <w:kern w:val="2"/>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5565</Words>
  <Characters>6256</Characters>
  <TotalTime>0</TotalTime>
  <ScaleCrop>false</ScaleCrop>
  <LinksUpToDate>false</LinksUpToDate>
  <CharactersWithSpaces>6547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2026-10-23T08:15:00Z</dcterms:created>
  <dc:creator>30495</dc:creator>
  <cp:lastModifiedBy>kkk</cp:lastModifiedBy>
  <dcterms:modified xsi:type="dcterms:W3CDTF">2026-10-23T00:27:01Z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"01a13d010fee786899c4cd2badb3ae80", "ReservedCode1": "", "ContentPropagator": "00119111010856365494821B355", "PropagateID": "01a13d010fee786899c4cd2badb3ae80", "ReservedCode2": ""}}</vt:lpwstr>
  </property>
  <property fmtid="{D5CDD505-2E9C-101B-9397-08002B2CF9AE}" pid="3" name="KSOTemplateDocerSaveRecord">
    <vt:lpwstr>eyJoZGlkIjoiYmMwMmQ2YmQ4M2VkZTYyMTI4OTM0MjRiZGUzNmExOTAiLCJ1c2VySWQiOiI0MDMxNjEzOTIifQ==</vt:lpwstr>
  </property>
  <property fmtid="{D5CDD505-2E9C-101B-9397-08002B2CF9AE}" pid="4" name="KSOProductBuildVer">
    <vt:lpwstr>2052-12.1.0.28505</vt:lpwstr>
  </property>
  <property fmtid="{D5CDD505-2E9C-101B-9397-08002B2CF9AE}" pid="5" name="ICV">
    <vt:lpwstr>CED3108D77FD42F4814F5734BE3CE511_12</vt:lpwstr>
  </property>
</Properties>
</file>